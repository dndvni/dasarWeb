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7D5937">
      <w:pPr>
        <w:pStyle w:val="5"/>
        <w:spacing w:before="5"/>
        <w:rPr>
          <w:sz w:val="2"/>
        </w:rPr>
      </w:pPr>
    </w:p>
    <w:tbl>
      <w:tblPr>
        <w:tblStyle w:val="4"/>
        <w:tblW w:w="0" w:type="auto"/>
        <w:tblInd w:w="35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051"/>
        <w:gridCol w:w="7725"/>
      </w:tblGrid>
      <w:tr w14:paraId="0E3BC0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39" w:hRule="atLeast"/>
        </w:trPr>
        <w:tc>
          <w:tcPr>
            <w:tcW w:w="2051" w:type="dxa"/>
          </w:tcPr>
          <w:p w14:paraId="3777C470">
            <w:pPr>
              <w:pStyle w:val="8"/>
              <w:ind w:left="0"/>
              <w:rPr>
                <w:sz w:val="24"/>
              </w:rPr>
            </w:pPr>
          </w:p>
        </w:tc>
        <w:tc>
          <w:tcPr>
            <w:tcW w:w="7725" w:type="dxa"/>
            <w:tcBorders>
              <w:bottom w:val="single" w:color="000000" w:sz="6" w:space="0"/>
            </w:tcBorders>
          </w:tcPr>
          <w:p w14:paraId="29755625">
            <w:pPr>
              <w:pStyle w:val="8"/>
              <w:spacing w:line="242" w:lineRule="auto"/>
              <w:ind w:left="28" w:right="1297"/>
              <w:rPr>
                <w:b/>
                <w:sz w:val="28"/>
              </w:rPr>
            </w:pPr>
            <w:r>
              <mc:AlternateContent>
                <mc:Choice Requires="wpg">
                  <w:drawing>
                    <wp:anchor distT="0" distB="0" distL="0" distR="0" simplePos="0" relativeHeight="251660288" behindDoc="0" locked="0" layoutInCell="1" allowOverlap="1">
                      <wp:simplePos x="0" y="0"/>
                      <wp:positionH relativeFrom="column">
                        <wp:posOffset>-1270000</wp:posOffset>
                      </wp:positionH>
                      <wp:positionV relativeFrom="paragraph">
                        <wp:posOffset>5080</wp:posOffset>
                      </wp:positionV>
                      <wp:extent cx="1054100" cy="1062990"/>
                      <wp:effectExtent l="0" t="0" r="0" b="0"/>
                      <wp:wrapNone/>
                      <wp:docPr id="1" name="Group 1"/>
                      <wp:cNvGraphicFramePr/>
                      <a:graphic xmlns:a="http://schemas.openxmlformats.org/drawingml/2006/main">
                        <a:graphicData uri="http://schemas.microsoft.com/office/word/2010/wordprocessingGroup">
                          <wpg:wgp>
                            <wpg:cNvGrpSpPr/>
                            <wpg:grpSpPr>
                              <a:xfrm>
                                <a:off x="0" y="0"/>
                                <a:ext cx="1054100" cy="1062990"/>
                                <a:chOff x="0" y="0"/>
                                <a:chExt cx="1054100" cy="1062990"/>
                              </a:xfrm>
                            </wpg:grpSpPr>
                            <pic:pic xmlns:pic="http://schemas.openxmlformats.org/drawingml/2006/picture">
                              <pic:nvPicPr>
                                <pic:cNvPr id="2" name="Image 2"/>
                                <pic:cNvPicPr/>
                              </pic:nvPicPr>
                              <pic:blipFill>
                                <a:blip r:embed="rId6" cstate="print"/>
                                <a:stretch>
                                  <a:fillRect/>
                                </a:stretch>
                              </pic:blipFill>
                              <pic:spPr>
                                <a:xfrm>
                                  <a:off x="0" y="0"/>
                                  <a:ext cx="1054100" cy="1062990"/>
                                </a:xfrm>
                                <a:prstGeom prst="rect">
                                  <a:avLst/>
                                </a:prstGeom>
                              </pic:spPr>
                            </pic:pic>
                          </wpg:wgp>
                        </a:graphicData>
                      </a:graphic>
                    </wp:anchor>
                  </w:drawing>
                </mc:Choice>
                <mc:Fallback>
                  <w:pict>
                    <v:group id="_x0000_s1026" o:spid="_x0000_s1026" o:spt="203" style="position:absolute;left:0pt;margin-left:-100pt;margin-top:0.4pt;height:83.7pt;width:83pt;z-index:251660288;mso-width-relative:page;mso-height-relative:page;" coordsize="1054100,1062990" o:gfxdata="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">
                      <o:lock v:ext="edit" aspectratio="f"/>
                      <v:shape id="Image 2" o:spid="_x0000_s1026" o:spt="75" type="#_x0000_t75" style="position:absolute;left:0;top:0;height:1062990;width:1054100;" filled="f" o:preferrelative="t" stroked="f" coordsize="21600,21600" o:gfxdata="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fbjr4A&#10;AADaAAAADwAAAAAAAAABACAAAAAiAAAAZHJzL2Rvd25yZXYueG1sUEsBAhQAFAAAAAgAh07iQDMv&#10;BZ47AAAAOQAAABAAAAAAAAAAAQAgAAAADQEAAGRycy9zaGFwZXhtbC54bWxQSwUGAAAAAAYABgBb&#10;AQAAtwMAAAAA&#10;">
                        <v:fill on="f" focussize="0,0"/>
                        <v:stroke on="f"/>
                        <v:imagedata r:id="rId6" o:title=""/>
                        <o:lock v:ext="edit" aspectratio="f"/>
                      </v:shape>
                    </v:group>
                  </w:pict>
                </mc:Fallback>
              </mc:AlternateContent>
            </w:r>
            <w:r>
              <w:rPr>
                <w:sz w:val="28"/>
              </w:rPr>
              <w:t xml:space="preserve">Jurusan Teknologi Informasi Politeknik Negeri Malang </w:t>
            </w:r>
            <w:r>
              <w:rPr>
                <w:b/>
                <w:sz w:val="28"/>
              </w:rPr>
              <w:t>Jobsheet-8:</w:t>
            </w:r>
            <w:r>
              <w:rPr>
                <w:b/>
                <w:spacing w:val="-4"/>
                <w:sz w:val="28"/>
              </w:rPr>
              <w:t xml:space="preserve"> </w:t>
            </w:r>
            <w:r>
              <w:rPr>
                <w:b/>
                <w:sz w:val="28"/>
              </w:rPr>
              <w:t>PHP</w:t>
            </w:r>
            <w:r>
              <w:rPr>
                <w:b/>
                <w:spacing w:val="-6"/>
                <w:sz w:val="28"/>
              </w:rPr>
              <w:t xml:space="preserve"> </w:t>
            </w:r>
            <w:r>
              <w:rPr>
                <w:b/>
                <w:sz w:val="28"/>
              </w:rPr>
              <w:t>-</w:t>
            </w:r>
            <w:r>
              <w:rPr>
                <w:b/>
                <w:spacing w:val="-5"/>
                <w:sz w:val="28"/>
              </w:rPr>
              <w:t xml:space="preserve"> </w:t>
            </w:r>
            <w:r>
              <w:rPr>
                <w:b/>
                <w:sz w:val="28"/>
              </w:rPr>
              <w:t>Form</w:t>
            </w:r>
            <w:r>
              <w:rPr>
                <w:b/>
                <w:spacing w:val="-8"/>
                <w:sz w:val="28"/>
              </w:rPr>
              <w:t xml:space="preserve"> </w:t>
            </w:r>
            <w:r>
              <w:rPr>
                <w:b/>
                <w:sz w:val="28"/>
              </w:rPr>
              <w:t>Upload,</w:t>
            </w:r>
            <w:r>
              <w:rPr>
                <w:b/>
                <w:spacing w:val="-6"/>
                <w:sz w:val="28"/>
              </w:rPr>
              <w:t xml:space="preserve"> </w:t>
            </w:r>
            <w:r>
              <w:rPr>
                <w:b/>
                <w:sz w:val="28"/>
              </w:rPr>
              <w:t>Cookies</w:t>
            </w:r>
            <w:r>
              <w:rPr>
                <w:b/>
                <w:spacing w:val="-2"/>
                <w:sz w:val="28"/>
              </w:rPr>
              <w:t xml:space="preserve"> </w:t>
            </w:r>
            <w:r>
              <w:rPr>
                <w:b/>
                <w:sz w:val="28"/>
              </w:rPr>
              <w:t>dan</w:t>
            </w:r>
            <w:r>
              <w:rPr>
                <w:b/>
                <w:spacing w:val="-5"/>
                <w:sz w:val="28"/>
              </w:rPr>
              <w:t xml:space="preserve"> </w:t>
            </w:r>
            <w:r>
              <w:rPr>
                <w:b/>
                <w:sz w:val="28"/>
              </w:rPr>
              <w:t>Session Mata Kuliah Desain dan Pemrograman Web</w:t>
            </w:r>
          </w:p>
          <w:p w14:paraId="565675F4">
            <w:pPr>
              <w:pStyle w:val="8"/>
              <w:spacing w:line="242" w:lineRule="auto"/>
              <w:ind w:left="28" w:right="3036"/>
              <w:rPr>
                <w:sz w:val="24"/>
              </w:rPr>
            </w:pPr>
            <w:r>
              <w:rPr>
                <w:sz w:val="24"/>
              </w:rPr>
              <w:t>Tim</w:t>
            </w:r>
            <w:r>
              <w:rPr>
                <w:spacing w:val="-9"/>
                <w:sz w:val="24"/>
              </w:rPr>
              <w:t xml:space="preserve"> </w:t>
            </w:r>
            <w:r>
              <w:rPr>
                <w:sz w:val="24"/>
              </w:rPr>
              <w:t>Ajar</w:t>
            </w:r>
            <w:r>
              <w:rPr>
                <w:spacing w:val="-9"/>
                <w:sz w:val="24"/>
              </w:rPr>
              <w:t xml:space="preserve"> </w:t>
            </w:r>
            <w:r>
              <w:rPr>
                <w:sz w:val="24"/>
              </w:rPr>
              <w:t>Desain</w:t>
            </w:r>
            <w:r>
              <w:rPr>
                <w:spacing w:val="-9"/>
                <w:sz w:val="24"/>
              </w:rPr>
              <w:t xml:space="preserve"> </w:t>
            </w:r>
            <w:r>
              <w:rPr>
                <w:sz w:val="24"/>
              </w:rPr>
              <w:t>dan</w:t>
            </w:r>
            <w:r>
              <w:rPr>
                <w:spacing w:val="-9"/>
                <w:sz w:val="24"/>
              </w:rPr>
              <w:t xml:space="preserve"> </w:t>
            </w:r>
            <w:r>
              <w:rPr>
                <w:sz w:val="24"/>
              </w:rPr>
              <w:t>Pemrograman</w:t>
            </w:r>
            <w:r>
              <w:rPr>
                <w:spacing w:val="-9"/>
                <w:sz w:val="24"/>
              </w:rPr>
              <w:t xml:space="preserve"> </w:t>
            </w:r>
            <w:r>
              <w:rPr>
                <w:sz w:val="24"/>
              </w:rPr>
              <w:t xml:space="preserve">Web </w:t>
            </w:r>
            <w:r>
              <w:rPr>
                <w:color w:val="445269"/>
                <w:sz w:val="24"/>
              </w:rPr>
              <w:t>Oktober 2024</w:t>
            </w:r>
          </w:p>
        </w:tc>
      </w:tr>
    </w:tbl>
    <w:p w14:paraId="305E3BC0">
      <w:pPr>
        <w:pStyle w:val="5"/>
      </w:pPr>
    </w:p>
    <w:p w14:paraId="3BA2F4C5">
      <w:pPr>
        <w:pStyle w:val="5"/>
        <w:spacing w:before="88"/>
      </w:pPr>
    </w:p>
    <w:p w14:paraId="398C5EF8">
      <w:pPr>
        <w:spacing w:before="0"/>
        <w:ind w:left="133" w:right="0" w:firstLine="0"/>
        <w:jc w:val="left"/>
        <w:rPr>
          <w:b/>
          <w:sz w:val="24"/>
        </w:rPr>
      </w:pPr>
      <w:r>
        <w:rPr>
          <w:b/>
          <w:spacing w:val="-2"/>
          <w:sz w:val="24"/>
          <w:u w:val="single"/>
        </w:rPr>
        <w:t>Topik</w:t>
      </w:r>
    </w:p>
    <w:p w14:paraId="56BD0D15">
      <w:pPr>
        <w:pStyle w:val="7"/>
        <w:numPr>
          <w:ilvl w:val="0"/>
          <w:numId w:val="1"/>
        </w:numPr>
        <w:tabs>
          <w:tab w:val="left" w:pos="853"/>
        </w:tabs>
        <w:spacing w:before="18" w:after="0" w:line="240" w:lineRule="auto"/>
        <w:ind w:left="853" w:right="0" w:hanging="359"/>
        <w:jc w:val="left"/>
        <w:rPr>
          <w:sz w:val="24"/>
        </w:rPr>
      </w:pPr>
      <w:r>
        <w:rPr>
          <w:sz w:val="24"/>
        </w:rPr>
        <w:t>Konsep</w:t>
      </w:r>
      <w:r>
        <w:rPr>
          <w:spacing w:val="-2"/>
          <w:sz w:val="24"/>
        </w:rPr>
        <w:t xml:space="preserve"> </w:t>
      </w:r>
      <w:r>
        <w:rPr>
          <w:sz w:val="24"/>
        </w:rPr>
        <w:t>Form</w:t>
      </w:r>
      <w:r>
        <w:rPr>
          <w:spacing w:val="-1"/>
          <w:sz w:val="24"/>
        </w:rPr>
        <w:t xml:space="preserve"> </w:t>
      </w:r>
      <w:r>
        <w:rPr>
          <w:sz w:val="24"/>
        </w:rPr>
        <w:t>Upload</w:t>
      </w:r>
      <w:r>
        <w:rPr>
          <w:spacing w:val="-1"/>
          <w:sz w:val="24"/>
        </w:rPr>
        <w:t xml:space="preserve"> </w:t>
      </w:r>
      <w:r>
        <w:rPr>
          <w:sz w:val="24"/>
        </w:rPr>
        <w:t>dengan</w:t>
      </w:r>
      <w:r>
        <w:rPr>
          <w:spacing w:val="-1"/>
          <w:sz w:val="24"/>
        </w:rPr>
        <w:t xml:space="preserve"> </w:t>
      </w:r>
      <w:r>
        <w:rPr>
          <w:sz w:val="24"/>
        </w:rPr>
        <w:t>PHP</w:t>
      </w:r>
      <w:r>
        <w:rPr>
          <w:spacing w:val="-1"/>
          <w:sz w:val="24"/>
        </w:rPr>
        <w:t xml:space="preserve"> </w:t>
      </w:r>
      <w:r>
        <w:rPr>
          <w:sz w:val="24"/>
        </w:rPr>
        <w:t>dan</w:t>
      </w:r>
      <w:r>
        <w:rPr>
          <w:spacing w:val="-1"/>
          <w:sz w:val="24"/>
        </w:rPr>
        <w:t xml:space="preserve"> </w:t>
      </w:r>
      <w:r>
        <w:rPr>
          <w:spacing w:val="-2"/>
          <w:sz w:val="24"/>
        </w:rPr>
        <w:t>Jquery.</w:t>
      </w:r>
    </w:p>
    <w:p w14:paraId="27910F5D">
      <w:pPr>
        <w:pStyle w:val="7"/>
        <w:numPr>
          <w:ilvl w:val="0"/>
          <w:numId w:val="1"/>
        </w:numPr>
        <w:tabs>
          <w:tab w:val="left" w:pos="853"/>
        </w:tabs>
        <w:spacing w:before="9" w:after="0" w:line="240" w:lineRule="auto"/>
        <w:ind w:left="853" w:right="0" w:hanging="359"/>
        <w:jc w:val="left"/>
        <w:rPr>
          <w:sz w:val="24"/>
        </w:rPr>
      </w:pPr>
      <w:r>
        <w:rPr>
          <w:sz w:val="24"/>
        </w:rPr>
        <w:t>Pengenalan</w:t>
      </w:r>
      <w:r>
        <w:rPr>
          <w:spacing w:val="-3"/>
          <w:sz w:val="24"/>
        </w:rPr>
        <w:t xml:space="preserve"> </w:t>
      </w:r>
      <w:r>
        <w:rPr>
          <w:sz w:val="24"/>
        </w:rPr>
        <w:t>konsep</w:t>
      </w:r>
      <w:r>
        <w:rPr>
          <w:spacing w:val="-1"/>
          <w:sz w:val="24"/>
        </w:rPr>
        <w:t xml:space="preserve"> </w:t>
      </w:r>
      <w:r>
        <w:rPr>
          <w:spacing w:val="-2"/>
          <w:sz w:val="24"/>
        </w:rPr>
        <w:t>cookies.</w:t>
      </w:r>
    </w:p>
    <w:p w14:paraId="6F6ED69F">
      <w:pPr>
        <w:pStyle w:val="7"/>
        <w:numPr>
          <w:ilvl w:val="0"/>
          <w:numId w:val="1"/>
        </w:numPr>
        <w:tabs>
          <w:tab w:val="left" w:pos="853"/>
        </w:tabs>
        <w:spacing w:before="10" w:after="0" w:line="240" w:lineRule="auto"/>
        <w:ind w:left="853" w:right="0" w:hanging="359"/>
        <w:jc w:val="left"/>
        <w:rPr>
          <w:sz w:val="24"/>
        </w:rPr>
      </w:pPr>
      <w:r>
        <w:rPr>
          <w:sz w:val="24"/>
        </w:rPr>
        <w:t>Pengenalan</w:t>
      </w:r>
      <w:r>
        <w:rPr>
          <w:spacing w:val="-3"/>
          <w:sz w:val="24"/>
        </w:rPr>
        <w:t xml:space="preserve"> </w:t>
      </w:r>
      <w:r>
        <w:rPr>
          <w:sz w:val="24"/>
        </w:rPr>
        <w:t>konsep</w:t>
      </w:r>
      <w:r>
        <w:rPr>
          <w:spacing w:val="-3"/>
          <w:sz w:val="24"/>
        </w:rPr>
        <w:t xml:space="preserve"> </w:t>
      </w:r>
      <w:r>
        <w:rPr>
          <w:spacing w:val="-2"/>
          <w:sz w:val="24"/>
        </w:rPr>
        <w:t>session.</w:t>
      </w:r>
    </w:p>
    <w:p w14:paraId="430D9609">
      <w:pPr>
        <w:pStyle w:val="5"/>
        <w:spacing w:before="35"/>
      </w:pPr>
    </w:p>
    <w:p w14:paraId="593E87F2">
      <w:pPr>
        <w:spacing w:before="0"/>
        <w:ind w:left="133" w:right="0" w:firstLine="0"/>
        <w:jc w:val="left"/>
        <w:rPr>
          <w:b/>
          <w:sz w:val="24"/>
        </w:rPr>
      </w:pPr>
      <w:r>
        <w:rPr>
          <w:b/>
          <w:spacing w:val="-2"/>
          <w:sz w:val="24"/>
          <w:u w:val="single"/>
        </w:rPr>
        <w:t>Tujuan</w:t>
      </w:r>
    </w:p>
    <w:p w14:paraId="00F1E85B">
      <w:pPr>
        <w:pStyle w:val="5"/>
        <w:spacing w:before="178"/>
        <w:ind w:left="133"/>
      </w:pPr>
      <w:r>
        <w:t>Mahasiswa</w:t>
      </w:r>
      <w:r>
        <w:rPr>
          <w:spacing w:val="-4"/>
        </w:rPr>
        <w:t xml:space="preserve"> </w:t>
      </w:r>
      <w:r>
        <w:t>diharapkan</w:t>
      </w:r>
      <w:r>
        <w:rPr>
          <w:spacing w:val="-2"/>
        </w:rPr>
        <w:t xml:space="preserve"> dapat:</w:t>
      </w:r>
    </w:p>
    <w:p w14:paraId="777125E6">
      <w:pPr>
        <w:pStyle w:val="7"/>
        <w:numPr>
          <w:ilvl w:val="0"/>
          <w:numId w:val="2"/>
        </w:numPr>
        <w:tabs>
          <w:tab w:val="left" w:pos="854"/>
        </w:tabs>
        <w:spacing w:before="22" w:after="0" w:line="240" w:lineRule="auto"/>
        <w:ind w:left="854" w:right="0" w:hanging="360"/>
        <w:jc w:val="left"/>
        <w:rPr>
          <w:sz w:val="24"/>
        </w:rPr>
      </w:pPr>
      <w:r>
        <w:rPr>
          <w:sz w:val="24"/>
        </w:rPr>
        <w:t>Mahasiswa</w:t>
      </w:r>
      <w:r>
        <w:rPr>
          <w:spacing w:val="-5"/>
          <w:sz w:val="24"/>
        </w:rPr>
        <w:t xml:space="preserve"> </w:t>
      </w:r>
      <w:r>
        <w:rPr>
          <w:sz w:val="24"/>
        </w:rPr>
        <w:t>mampu</w:t>
      </w:r>
      <w:r>
        <w:rPr>
          <w:spacing w:val="-1"/>
          <w:sz w:val="24"/>
        </w:rPr>
        <w:t xml:space="preserve"> </w:t>
      </w:r>
      <w:r>
        <w:rPr>
          <w:sz w:val="24"/>
        </w:rPr>
        <w:t>membuat form</w:t>
      </w:r>
      <w:r>
        <w:rPr>
          <w:spacing w:val="-1"/>
          <w:sz w:val="24"/>
        </w:rPr>
        <w:t xml:space="preserve"> </w:t>
      </w:r>
      <w:r>
        <w:rPr>
          <w:sz w:val="24"/>
        </w:rPr>
        <w:t>upload</w:t>
      </w:r>
      <w:r>
        <w:rPr>
          <w:spacing w:val="-1"/>
          <w:sz w:val="24"/>
        </w:rPr>
        <w:t xml:space="preserve"> </w:t>
      </w:r>
      <w:r>
        <w:rPr>
          <w:sz w:val="24"/>
        </w:rPr>
        <w:t>menggunakan PHP</w:t>
      </w:r>
      <w:r>
        <w:rPr>
          <w:spacing w:val="2"/>
          <w:sz w:val="24"/>
        </w:rPr>
        <w:t xml:space="preserve"> </w:t>
      </w:r>
      <w:r>
        <w:rPr>
          <w:sz w:val="24"/>
        </w:rPr>
        <w:t xml:space="preserve">dan </w:t>
      </w:r>
      <w:r>
        <w:rPr>
          <w:spacing w:val="-2"/>
          <w:sz w:val="24"/>
        </w:rPr>
        <w:t>jQuery.</w:t>
      </w:r>
    </w:p>
    <w:p w14:paraId="4974CAE9">
      <w:pPr>
        <w:pStyle w:val="7"/>
        <w:numPr>
          <w:ilvl w:val="0"/>
          <w:numId w:val="2"/>
        </w:numPr>
        <w:tabs>
          <w:tab w:val="left" w:pos="854"/>
        </w:tabs>
        <w:spacing w:before="21" w:after="0" w:line="240" w:lineRule="auto"/>
        <w:ind w:left="854" w:right="0" w:hanging="360"/>
        <w:jc w:val="left"/>
        <w:rPr>
          <w:sz w:val="24"/>
        </w:rPr>
      </w:pPr>
      <w:r>
        <w:rPr>
          <w:sz w:val="24"/>
        </w:rPr>
        <w:t>Memahami</w:t>
      </w:r>
      <w:r>
        <w:rPr>
          <w:spacing w:val="-2"/>
          <w:sz w:val="24"/>
        </w:rPr>
        <w:t xml:space="preserve"> </w:t>
      </w:r>
      <w:r>
        <w:rPr>
          <w:sz w:val="24"/>
        </w:rPr>
        <w:t>konsep</w:t>
      </w:r>
      <w:r>
        <w:rPr>
          <w:spacing w:val="-1"/>
          <w:sz w:val="24"/>
        </w:rPr>
        <w:t xml:space="preserve"> </w:t>
      </w:r>
      <w:r>
        <w:rPr>
          <w:sz w:val="24"/>
        </w:rPr>
        <w:t>dasar</w:t>
      </w:r>
      <w:r>
        <w:rPr>
          <w:spacing w:val="-1"/>
          <w:sz w:val="24"/>
        </w:rPr>
        <w:t xml:space="preserve"> </w:t>
      </w:r>
      <w:r>
        <w:rPr>
          <w:sz w:val="24"/>
        </w:rPr>
        <w:t>cookies</w:t>
      </w:r>
      <w:r>
        <w:rPr>
          <w:spacing w:val="-1"/>
          <w:sz w:val="24"/>
        </w:rPr>
        <w:t xml:space="preserve"> </w:t>
      </w:r>
      <w:r>
        <w:rPr>
          <w:sz w:val="24"/>
        </w:rPr>
        <w:t>dan</w:t>
      </w:r>
      <w:r>
        <w:rPr>
          <w:spacing w:val="-1"/>
          <w:sz w:val="24"/>
        </w:rPr>
        <w:t xml:space="preserve"> </w:t>
      </w:r>
      <w:r>
        <w:rPr>
          <w:spacing w:val="-2"/>
          <w:sz w:val="24"/>
        </w:rPr>
        <w:t>penggunaannya.</w:t>
      </w:r>
    </w:p>
    <w:p w14:paraId="7E4F69B8">
      <w:pPr>
        <w:pStyle w:val="7"/>
        <w:numPr>
          <w:ilvl w:val="0"/>
          <w:numId w:val="2"/>
        </w:numPr>
        <w:tabs>
          <w:tab w:val="left" w:pos="854"/>
        </w:tabs>
        <w:spacing w:before="22" w:after="0" w:line="240" w:lineRule="auto"/>
        <w:ind w:left="854" w:right="0" w:hanging="360"/>
        <w:jc w:val="left"/>
        <w:rPr>
          <w:sz w:val="24"/>
        </w:rPr>
      </w:pPr>
      <w:r>
        <w:rPr>
          <w:sz w:val="24"/>
        </w:rPr>
        <w:t>Memahami</w:t>
      </w:r>
      <w:r>
        <w:rPr>
          <w:spacing w:val="-2"/>
          <w:sz w:val="24"/>
        </w:rPr>
        <w:t xml:space="preserve"> </w:t>
      </w:r>
      <w:r>
        <w:rPr>
          <w:sz w:val="24"/>
        </w:rPr>
        <w:t>konsep</w:t>
      </w:r>
      <w:r>
        <w:rPr>
          <w:spacing w:val="-1"/>
          <w:sz w:val="24"/>
        </w:rPr>
        <w:t xml:space="preserve"> </w:t>
      </w:r>
      <w:r>
        <w:rPr>
          <w:sz w:val="24"/>
        </w:rPr>
        <w:t>dasar session</w:t>
      </w:r>
      <w:r>
        <w:rPr>
          <w:spacing w:val="-1"/>
          <w:sz w:val="24"/>
        </w:rPr>
        <w:t xml:space="preserve"> </w:t>
      </w:r>
      <w:r>
        <w:rPr>
          <w:sz w:val="24"/>
        </w:rPr>
        <w:t>dan</w:t>
      </w:r>
      <w:r>
        <w:rPr>
          <w:spacing w:val="-1"/>
          <w:sz w:val="24"/>
        </w:rPr>
        <w:t xml:space="preserve"> </w:t>
      </w:r>
      <w:r>
        <w:rPr>
          <w:spacing w:val="-2"/>
          <w:sz w:val="24"/>
        </w:rPr>
        <w:t>penggunaannya.</w:t>
      </w:r>
    </w:p>
    <w:p w14:paraId="6BBD0CCA">
      <w:pPr>
        <w:pStyle w:val="5"/>
        <w:spacing w:before="48"/>
      </w:pPr>
    </w:p>
    <w:p w14:paraId="22594B88">
      <w:pPr>
        <w:spacing w:before="0"/>
        <w:ind w:left="133" w:right="0" w:firstLine="0"/>
        <w:jc w:val="left"/>
        <w:rPr>
          <w:b/>
          <w:sz w:val="24"/>
        </w:rPr>
      </w:pPr>
      <w:r>
        <w:rPr>
          <w:b/>
          <w:spacing w:val="-2"/>
          <w:sz w:val="24"/>
          <w:u w:val="single"/>
        </w:rPr>
        <w:t>Pendahuluan</w:t>
      </w:r>
    </w:p>
    <w:p w14:paraId="7D62DB1D">
      <w:pPr>
        <w:pStyle w:val="2"/>
        <w:tabs>
          <w:tab w:val="left" w:pos="10086"/>
        </w:tabs>
        <w:spacing w:before="183"/>
        <w:ind w:hanging="29"/>
      </w:pPr>
      <w:r>
        <w:rPr>
          <w:color w:val="000000"/>
          <w:spacing w:val="-32"/>
          <w:shd w:val="clear" w:color="auto" w:fill="E7E6E6"/>
        </w:rPr>
        <w:t xml:space="preserve"> </w:t>
      </w:r>
      <w:r>
        <w:rPr>
          <w:color w:val="000000"/>
          <w:shd w:val="clear" w:color="auto" w:fill="E7E6E6"/>
        </w:rPr>
        <w:t>File</w:t>
      </w:r>
      <w:r>
        <w:rPr>
          <w:color w:val="000000"/>
          <w:spacing w:val="-4"/>
          <w:shd w:val="clear" w:color="auto" w:fill="E7E6E6"/>
        </w:rPr>
        <w:t xml:space="preserve"> </w:t>
      </w:r>
      <w:r>
        <w:rPr>
          <w:color w:val="000000"/>
          <w:spacing w:val="-2"/>
          <w:shd w:val="clear" w:color="auto" w:fill="E7E6E6"/>
        </w:rPr>
        <w:t>Upload</w:t>
      </w:r>
      <w:r>
        <w:rPr>
          <w:color w:val="000000"/>
          <w:shd w:val="clear" w:color="auto" w:fill="E7E6E6"/>
        </w:rPr>
        <w:tab/>
      </w:r>
    </w:p>
    <w:p w14:paraId="0D850211">
      <w:pPr>
        <w:pStyle w:val="5"/>
        <w:spacing w:before="177" w:line="261" w:lineRule="auto"/>
        <w:ind w:left="133" w:right="646"/>
        <w:jc w:val="both"/>
      </w:pPr>
      <w:r>
        <w:t>File upload dalam PHP adalah proses mengunggah file dari komputer pengguna ke server web. File upload</w:t>
      </w:r>
      <w:r>
        <w:rPr>
          <w:spacing w:val="-1"/>
        </w:rPr>
        <w:t xml:space="preserve"> </w:t>
      </w:r>
      <w:r>
        <w:t>berguna</w:t>
      </w:r>
      <w:r>
        <w:rPr>
          <w:spacing w:val="-2"/>
        </w:rPr>
        <w:t xml:space="preserve"> </w:t>
      </w:r>
      <w:r>
        <w:t>dalam</w:t>
      </w:r>
      <w:r>
        <w:rPr>
          <w:spacing w:val="-1"/>
        </w:rPr>
        <w:t xml:space="preserve"> </w:t>
      </w:r>
      <w:r>
        <w:t>banyak</w:t>
      </w:r>
      <w:r>
        <w:rPr>
          <w:spacing w:val="-1"/>
        </w:rPr>
        <w:t xml:space="preserve"> </w:t>
      </w:r>
      <w:r>
        <w:t>kasus</w:t>
      </w:r>
      <w:r>
        <w:rPr>
          <w:spacing w:val="-1"/>
        </w:rPr>
        <w:t xml:space="preserve"> </w:t>
      </w:r>
      <w:r>
        <w:t>seperti</w:t>
      </w:r>
      <w:r>
        <w:rPr>
          <w:spacing w:val="-1"/>
        </w:rPr>
        <w:t xml:space="preserve"> </w:t>
      </w:r>
      <w:r>
        <w:t>saat</w:t>
      </w:r>
      <w:r>
        <w:rPr>
          <w:spacing w:val="-1"/>
        </w:rPr>
        <w:t xml:space="preserve"> </w:t>
      </w:r>
      <w:r>
        <w:t>pengguna</w:t>
      </w:r>
      <w:r>
        <w:rPr>
          <w:spacing w:val="-2"/>
        </w:rPr>
        <w:t xml:space="preserve"> </w:t>
      </w:r>
      <w:r>
        <w:t>ingin</w:t>
      </w:r>
      <w:r>
        <w:rPr>
          <w:spacing w:val="-1"/>
        </w:rPr>
        <w:t xml:space="preserve"> </w:t>
      </w:r>
      <w:r>
        <w:t>mengunggah</w:t>
      </w:r>
      <w:r>
        <w:rPr>
          <w:spacing w:val="-1"/>
        </w:rPr>
        <w:t xml:space="preserve"> </w:t>
      </w:r>
      <w:r>
        <w:t>gambar</w:t>
      </w:r>
      <w:r>
        <w:rPr>
          <w:spacing w:val="-2"/>
        </w:rPr>
        <w:t xml:space="preserve"> </w:t>
      </w:r>
      <w:r>
        <w:t>profil,</w:t>
      </w:r>
      <w:r>
        <w:rPr>
          <w:spacing w:val="-1"/>
        </w:rPr>
        <w:t xml:space="preserve"> </w:t>
      </w:r>
      <w:r>
        <w:t xml:space="preserve">dokumen, atau media lainnya ke situs web. Untuk melakukan ini, dapat menggunakan elemen HTML </w:t>
      </w:r>
      <w:r>
        <w:rPr>
          <w:rFonts w:ascii="Consolas"/>
          <w:b/>
          <w:color w:val="2E5395"/>
        </w:rPr>
        <w:t>&lt;input type="file&gt;</w:t>
      </w:r>
      <w:r>
        <w:rPr>
          <w:rFonts w:ascii="Consolas"/>
          <w:b/>
          <w:color w:val="2E5395"/>
          <w:spacing w:val="-51"/>
        </w:rPr>
        <w:t xml:space="preserve"> </w:t>
      </w:r>
      <w:r>
        <w:t>bersama dengan PHP untuk mengelola proses pengunggahan.</w:t>
      </w:r>
    </w:p>
    <w:p w14:paraId="6582843F">
      <w:pPr>
        <w:pStyle w:val="5"/>
        <w:spacing w:before="148"/>
        <w:ind w:left="133"/>
        <w:jc w:val="both"/>
      </w:pPr>
      <w:r>
        <w:t>Berikut</w:t>
      </w:r>
      <w:r>
        <w:rPr>
          <w:spacing w:val="-4"/>
        </w:rPr>
        <w:t xml:space="preserve"> </w:t>
      </w:r>
      <w:r>
        <w:t>adalah</w:t>
      </w:r>
      <w:r>
        <w:rPr>
          <w:spacing w:val="-1"/>
        </w:rPr>
        <w:t xml:space="preserve"> </w:t>
      </w:r>
      <w:r>
        <w:t>langkah-langkah</w:t>
      </w:r>
      <w:r>
        <w:rPr>
          <w:spacing w:val="-2"/>
        </w:rPr>
        <w:t xml:space="preserve"> </w:t>
      </w:r>
      <w:r>
        <w:t>umum</w:t>
      </w:r>
      <w:r>
        <w:rPr>
          <w:spacing w:val="-1"/>
        </w:rPr>
        <w:t xml:space="preserve"> </w:t>
      </w:r>
      <w:r>
        <w:t>untuk</w:t>
      </w:r>
      <w:r>
        <w:rPr>
          <w:spacing w:val="-2"/>
        </w:rPr>
        <w:t xml:space="preserve"> </w:t>
      </w:r>
      <w:r>
        <w:t>mengimplementasikan</w:t>
      </w:r>
      <w:r>
        <w:rPr>
          <w:spacing w:val="1"/>
        </w:rPr>
        <w:t xml:space="preserve"> </w:t>
      </w:r>
      <w:r>
        <w:t>file</w:t>
      </w:r>
      <w:r>
        <w:rPr>
          <w:spacing w:val="-3"/>
        </w:rPr>
        <w:t xml:space="preserve"> </w:t>
      </w:r>
      <w:r>
        <w:t>upload</w:t>
      </w:r>
      <w:r>
        <w:rPr>
          <w:spacing w:val="-1"/>
        </w:rPr>
        <w:t xml:space="preserve"> </w:t>
      </w:r>
      <w:r>
        <w:t>dalam</w:t>
      </w:r>
      <w:r>
        <w:rPr>
          <w:spacing w:val="-1"/>
        </w:rPr>
        <w:t xml:space="preserve"> </w:t>
      </w:r>
      <w:r>
        <w:rPr>
          <w:spacing w:val="-4"/>
        </w:rPr>
        <w:t>PHP:</w:t>
      </w:r>
    </w:p>
    <w:p w14:paraId="4FA5FB63">
      <w:pPr>
        <w:pStyle w:val="7"/>
        <w:numPr>
          <w:ilvl w:val="0"/>
          <w:numId w:val="3"/>
        </w:numPr>
        <w:tabs>
          <w:tab w:val="left" w:pos="853"/>
        </w:tabs>
        <w:spacing w:before="183" w:after="0" w:line="240" w:lineRule="auto"/>
        <w:ind w:left="853" w:right="0" w:hanging="359"/>
        <w:jc w:val="left"/>
        <w:rPr>
          <w:sz w:val="24"/>
        </w:rPr>
      </w:pPr>
      <w:r>
        <w:drawing>
          <wp:anchor distT="0" distB="0" distL="0" distR="0" simplePos="0" relativeHeight="251661312" behindDoc="1" locked="0" layoutInCell="1" allowOverlap="1">
            <wp:simplePos x="0" y="0"/>
            <wp:positionH relativeFrom="page">
              <wp:posOffset>1087755</wp:posOffset>
            </wp:positionH>
            <wp:positionV relativeFrom="paragraph">
              <wp:posOffset>310515</wp:posOffset>
            </wp:positionV>
            <wp:extent cx="4547235" cy="209296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546963" cy="2093118"/>
                    </a:xfrm>
                    <a:prstGeom prst="rect">
                      <a:avLst/>
                    </a:prstGeom>
                  </pic:spPr>
                </pic:pic>
              </a:graphicData>
            </a:graphic>
          </wp:anchor>
        </w:drawing>
      </w:r>
      <w:r>
        <w:rPr>
          <w:sz w:val="24"/>
        </w:rPr>
        <w:t>Buat</w:t>
      </w:r>
      <w:r>
        <w:rPr>
          <w:spacing w:val="-1"/>
          <w:sz w:val="24"/>
        </w:rPr>
        <w:t xml:space="preserve"> </w:t>
      </w:r>
      <w:r>
        <w:rPr>
          <w:sz w:val="24"/>
        </w:rPr>
        <w:t>formulir</w:t>
      </w:r>
      <w:r>
        <w:rPr>
          <w:spacing w:val="-1"/>
          <w:sz w:val="24"/>
        </w:rPr>
        <w:t xml:space="preserve"> </w:t>
      </w:r>
      <w:r>
        <w:rPr>
          <w:sz w:val="24"/>
        </w:rPr>
        <w:t>HTML</w:t>
      </w:r>
      <w:r>
        <w:rPr>
          <w:spacing w:val="-3"/>
          <w:sz w:val="24"/>
        </w:rPr>
        <w:t xml:space="preserve"> </w:t>
      </w:r>
      <w:r>
        <w:rPr>
          <w:sz w:val="24"/>
        </w:rPr>
        <w:t>untuk</w:t>
      </w:r>
      <w:r>
        <w:rPr>
          <w:spacing w:val="-1"/>
          <w:sz w:val="24"/>
        </w:rPr>
        <w:t xml:space="preserve"> </w:t>
      </w:r>
      <w:r>
        <w:rPr>
          <w:sz w:val="24"/>
        </w:rPr>
        <w:t xml:space="preserve">mengunggah </w:t>
      </w:r>
      <w:r>
        <w:rPr>
          <w:spacing w:val="-2"/>
          <w:sz w:val="24"/>
        </w:rPr>
        <w:t>file:</w:t>
      </w:r>
    </w:p>
    <w:p w14:paraId="315C2536">
      <w:pPr>
        <w:pStyle w:val="5"/>
        <w:spacing w:before="65"/>
      </w:pPr>
    </w:p>
    <w:p w14:paraId="62FDBEF3">
      <w:pPr>
        <w:pStyle w:val="7"/>
        <w:numPr>
          <w:ilvl w:val="0"/>
          <w:numId w:val="3"/>
        </w:numPr>
        <w:tabs>
          <w:tab w:val="left" w:pos="853"/>
        </w:tabs>
        <w:spacing w:before="0" w:after="0" w:line="240" w:lineRule="auto"/>
        <w:ind w:left="853" w:right="0" w:hanging="359"/>
        <w:jc w:val="left"/>
        <w:rPr>
          <w:sz w:val="24"/>
        </w:rPr>
      </w:pPr>
      <w:r>
        <w:rPr>
          <w:sz w:val="24"/>
        </w:rPr>
        <w:t>Buat</w:t>
      </w:r>
      <w:r>
        <w:rPr>
          <w:spacing w:val="-3"/>
          <w:sz w:val="24"/>
        </w:rPr>
        <w:t xml:space="preserve"> </w:t>
      </w:r>
      <w:r>
        <w:rPr>
          <w:sz w:val="24"/>
        </w:rPr>
        <w:t>skrip</w:t>
      </w:r>
      <w:r>
        <w:rPr>
          <w:spacing w:val="-1"/>
          <w:sz w:val="24"/>
        </w:rPr>
        <w:t xml:space="preserve"> </w:t>
      </w:r>
      <w:r>
        <w:rPr>
          <w:sz w:val="24"/>
        </w:rPr>
        <w:t>PHP (</w:t>
      </w:r>
      <w:r>
        <w:rPr>
          <w:rFonts w:ascii="Consolas" w:hAnsi="Consolas"/>
          <w:b/>
          <w:color w:val="2E5395"/>
          <w:sz w:val="24"/>
        </w:rPr>
        <w:t>upload.php</w:t>
      </w:r>
      <w:r>
        <w:rPr>
          <w:sz w:val="24"/>
        </w:rPr>
        <w:t>)</w:t>
      </w:r>
      <w:r>
        <w:rPr>
          <w:spacing w:val="-1"/>
          <w:sz w:val="24"/>
        </w:rPr>
        <w:t xml:space="preserve"> </w:t>
      </w:r>
      <w:r>
        <w:rPr>
          <w:sz w:val="24"/>
        </w:rPr>
        <w:t>untuk mengelola</w:t>
      </w:r>
      <w:r>
        <w:rPr>
          <w:spacing w:val="-2"/>
          <w:sz w:val="24"/>
        </w:rPr>
        <w:t xml:space="preserve"> </w:t>
      </w:r>
      <w:r>
        <w:rPr>
          <w:sz w:val="24"/>
        </w:rPr>
        <w:t>pengunggahan</w:t>
      </w:r>
      <w:r>
        <w:rPr>
          <w:spacing w:val="2"/>
          <w:sz w:val="24"/>
        </w:rPr>
        <w:t xml:space="preserve"> </w:t>
      </w:r>
      <w:r>
        <w:rPr>
          <w:spacing w:val="-2"/>
          <w:sz w:val="24"/>
        </w:rPr>
        <w:t>file:</w:t>
      </w:r>
    </w:p>
    <w:p w14:paraId="65762449">
      <w:pPr>
        <w:spacing w:after="0" w:line="240" w:lineRule="auto"/>
        <w:jc w:val="left"/>
        <w:rPr>
          <w:sz w:val="24"/>
        </w:rPr>
        <w:sectPr>
          <w:type w:val="continuous"/>
          <w:pgSz w:w="11910" w:h="16840"/>
          <w:pgMar w:top="1080" w:right="340" w:bottom="280" w:left="860" w:header="720" w:footer="720" w:gutter="0"/>
          <w:cols w:space="720" w:num="1"/>
        </w:sectPr>
      </w:pPr>
    </w:p>
    <w:p w14:paraId="15C76A7C">
      <w:pPr>
        <w:pStyle w:val="5"/>
        <w:ind w:left="853"/>
        <w:rPr>
          <w:sz w:val="20"/>
        </w:rPr>
      </w:pPr>
      <w:r>
        <w:rPr>
          <w:sz w:val="20"/>
        </w:rPr>
        <w:drawing>
          <wp:inline distT="0" distB="0" distL="0" distR="0">
            <wp:extent cx="4585970" cy="1621155"/>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4586368" cy="1621536"/>
                    </a:xfrm>
                    <a:prstGeom prst="rect">
                      <a:avLst/>
                    </a:prstGeom>
                  </pic:spPr>
                </pic:pic>
              </a:graphicData>
            </a:graphic>
          </wp:inline>
        </w:drawing>
      </w:r>
    </w:p>
    <w:p w14:paraId="2405FD92">
      <w:pPr>
        <w:pStyle w:val="5"/>
        <w:spacing w:before="168"/>
        <w:ind w:left="133"/>
      </w:pPr>
      <w:r>
        <w:t>Di</w:t>
      </w:r>
      <w:r>
        <w:rPr>
          <w:spacing w:val="-1"/>
        </w:rPr>
        <w:t xml:space="preserve"> </w:t>
      </w:r>
      <w:r>
        <w:t>atas,</w:t>
      </w:r>
      <w:r>
        <w:rPr>
          <w:spacing w:val="-2"/>
        </w:rPr>
        <w:t xml:space="preserve"> </w:t>
      </w:r>
      <w:r>
        <w:t>kita</w:t>
      </w:r>
      <w:r>
        <w:rPr>
          <w:spacing w:val="-1"/>
        </w:rPr>
        <w:t xml:space="preserve"> </w:t>
      </w:r>
      <w:r>
        <w:t>melakukan</w:t>
      </w:r>
      <w:r>
        <w:rPr>
          <w:spacing w:val="-1"/>
        </w:rPr>
        <w:t xml:space="preserve"> </w:t>
      </w:r>
      <w:r>
        <w:t>beberapa</w:t>
      </w:r>
      <w:r>
        <w:rPr>
          <w:spacing w:val="-2"/>
        </w:rPr>
        <w:t xml:space="preserve"> </w:t>
      </w:r>
      <w:r>
        <w:t>langkah</w:t>
      </w:r>
      <w:r>
        <w:rPr>
          <w:spacing w:val="-1"/>
        </w:rPr>
        <w:t xml:space="preserve"> </w:t>
      </w:r>
      <w:r>
        <w:rPr>
          <w:spacing w:val="-2"/>
        </w:rPr>
        <w:t>penting:</w:t>
      </w:r>
    </w:p>
    <w:p w14:paraId="0AE28681">
      <w:pPr>
        <w:pStyle w:val="7"/>
        <w:numPr>
          <w:ilvl w:val="0"/>
          <w:numId w:val="3"/>
        </w:numPr>
        <w:tabs>
          <w:tab w:val="left" w:pos="854"/>
        </w:tabs>
        <w:spacing w:before="190" w:after="0" w:line="247" w:lineRule="auto"/>
        <w:ind w:left="854" w:right="650" w:hanging="360"/>
        <w:jc w:val="left"/>
        <w:rPr>
          <w:sz w:val="24"/>
        </w:rPr>
      </w:pPr>
      <w:r>
        <w:rPr>
          <w:sz w:val="24"/>
        </w:rPr>
        <w:t>Membuat</w:t>
      </w:r>
      <w:r>
        <w:rPr>
          <w:spacing w:val="74"/>
          <w:sz w:val="24"/>
        </w:rPr>
        <w:t xml:space="preserve"> </w:t>
      </w:r>
      <w:r>
        <w:rPr>
          <w:sz w:val="24"/>
        </w:rPr>
        <w:t>formulir</w:t>
      </w:r>
      <w:r>
        <w:rPr>
          <w:spacing w:val="76"/>
          <w:sz w:val="24"/>
        </w:rPr>
        <w:t xml:space="preserve"> </w:t>
      </w:r>
      <w:r>
        <w:rPr>
          <w:sz w:val="24"/>
        </w:rPr>
        <w:t>HTML</w:t>
      </w:r>
      <w:r>
        <w:rPr>
          <w:spacing w:val="40"/>
          <w:sz w:val="24"/>
        </w:rPr>
        <w:t xml:space="preserve"> </w:t>
      </w:r>
      <w:r>
        <w:rPr>
          <w:sz w:val="24"/>
        </w:rPr>
        <w:t>dengan</w:t>
      </w:r>
      <w:r>
        <w:rPr>
          <w:spacing w:val="74"/>
          <w:sz w:val="24"/>
        </w:rPr>
        <w:t xml:space="preserve"> </w:t>
      </w:r>
      <w:r>
        <w:rPr>
          <w:sz w:val="24"/>
        </w:rPr>
        <w:t>elemen</w:t>
      </w:r>
      <w:r>
        <w:rPr>
          <w:spacing w:val="76"/>
          <w:sz w:val="24"/>
        </w:rPr>
        <w:t xml:space="preserve"> </w:t>
      </w:r>
      <w:r>
        <w:rPr>
          <w:rFonts w:ascii="Consolas" w:hAnsi="Consolas"/>
          <w:b/>
          <w:color w:val="2E5395"/>
          <w:sz w:val="24"/>
        </w:rPr>
        <w:t>&lt;input</w:t>
      </w:r>
      <w:r>
        <w:rPr>
          <w:rFonts w:ascii="Consolas" w:hAnsi="Consolas"/>
          <w:b/>
          <w:color w:val="2E5395"/>
          <w:spacing w:val="80"/>
          <w:sz w:val="24"/>
        </w:rPr>
        <w:t xml:space="preserve"> </w:t>
      </w:r>
      <w:r>
        <w:rPr>
          <w:rFonts w:ascii="Consolas" w:hAnsi="Consolas"/>
          <w:b/>
          <w:color w:val="2E5395"/>
          <w:sz w:val="24"/>
        </w:rPr>
        <w:t xml:space="preserve">type="file&gt; </w:t>
      </w:r>
      <w:r>
        <w:rPr>
          <w:sz w:val="24"/>
        </w:rPr>
        <w:t>yang</w:t>
      </w:r>
      <w:r>
        <w:rPr>
          <w:spacing w:val="40"/>
          <w:sz w:val="24"/>
        </w:rPr>
        <w:t xml:space="preserve"> </w:t>
      </w:r>
      <w:r>
        <w:rPr>
          <w:sz w:val="24"/>
        </w:rPr>
        <w:t>memungkinkan pengguna memilih file yang ingin diunggah.</w:t>
      </w:r>
    </w:p>
    <w:p w14:paraId="7FEB4714">
      <w:pPr>
        <w:pStyle w:val="7"/>
        <w:numPr>
          <w:ilvl w:val="0"/>
          <w:numId w:val="3"/>
        </w:numPr>
        <w:tabs>
          <w:tab w:val="left" w:pos="854"/>
        </w:tabs>
        <w:spacing w:before="22" w:after="0" w:line="249" w:lineRule="auto"/>
        <w:ind w:left="854" w:right="649" w:hanging="360"/>
        <w:jc w:val="left"/>
        <w:rPr>
          <w:sz w:val="24"/>
        </w:rPr>
      </w:pPr>
      <w:r>
        <w:rPr>
          <w:sz w:val="24"/>
        </w:rPr>
        <w:t>Mengatur</w:t>
      </w:r>
      <w:r>
        <w:rPr>
          <w:spacing w:val="77"/>
          <w:sz w:val="24"/>
        </w:rPr>
        <w:t xml:space="preserve"> </w:t>
      </w:r>
      <w:r>
        <w:rPr>
          <w:sz w:val="24"/>
        </w:rPr>
        <w:t>atribut</w:t>
      </w:r>
      <w:r>
        <w:rPr>
          <w:spacing w:val="40"/>
          <w:sz w:val="24"/>
        </w:rPr>
        <w:t xml:space="preserve"> </w:t>
      </w:r>
      <w:r>
        <w:rPr>
          <w:rFonts w:ascii="Consolas" w:hAnsi="Consolas"/>
          <w:b/>
          <w:color w:val="2E5395"/>
          <w:sz w:val="24"/>
        </w:rPr>
        <w:t xml:space="preserve">enctype </w:t>
      </w:r>
      <w:r>
        <w:rPr>
          <w:sz w:val="24"/>
        </w:rPr>
        <w:t>formulir</w:t>
      </w:r>
      <w:r>
        <w:rPr>
          <w:spacing w:val="40"/>
          <w:sz w:val="24"/>
        </w:rPr>
        <w:t xml:space="preserve"> </w:t>
      </w:r>
      <w:r>
        <w:rPr>
          <w:sz w:val="24"/>
        </w:rPr>
        <w:t>menjadi</w:t>
      </w:r>
      <w:r>
        <w:rPr>
          <w:spacing w:val="79"/>
          <w:sz w:val="24"/>
        </w:rPr>
        <w:t xml:space="preserve"> </w:t>
      </w:r>
      <w:r>
        <w:rPr>
          <w:rFonts w:ascii="Consolas" w:hAnsi="Consolas"/>
          <w:b/>
          <w:color w:val="2E5395"/>
          <w:sz w:val="24"/>
        </w:rPr>
        <w:t xml:space="preserve">"multipart/form-data" </w:t>
      </w:r>
      <w:r>
        <w:rPr>
          <w:sz w:val="24"/>
        </w:rPr>
        <w:t>agar</w:t>
      </w:r>
      <w:r>
        <w:rPr>
          <w:spacing w:val="40"/>
          <w:sz w:val="24"/>
        </w:rPr>
        <w:t xml:space="preserve"> </w:t>
      </w:r>
      <w:r>
        <w:rPr>
          <w:sz w:val="24"/>
        </w:rPr>
        <w:t>file</w:t>
      </w:r>
      <w:r>
        <w:rPr>
          <w:spacing w:val="40"/>
          <w:sz w:val="24"/>
        </w:rPr>
        <w:t xml:space="preserve"> </w:t>
      </w:r>
      <w:r>
        <w:rPr>
          <w:sz w:val="24"/>
        </w:rPr>
        <w:t xml:space="preserve">dapat </w:t>
      </w:r>
      <w:r>
        <w:rPr>
          <w:spacing w:val="-2"/>
          <w:sz w:val="24"/>
        </w:rPr>
        <w:t>diunggah.</w:t>
      </w:r>
    </w:p>
    <w:p w14:paraId="36B32EBA">
      <w:pPr>
        <w:pStyle w:val="7"/>
        <w:numPr>
          <w:ilvl w:val="0"/>
          <w:numId w:val="3"/>
        </w:numPr>
        <w:tabs>
          <w:tab w:val="left" w:pos="853"/>
        </w:tabs>
        <w:spacing w:before="18" w:after="0" w:line="240" w:lineRule="auto"/>
        <w:ind w:left="853" w:right="0" w:hanging="359"/>
        <w:jc w:val="left"/>
        <w:rPr>
          <w:sz w:val="24"/>
        </w:rPr>
      </w:pPr>
      <w:r>
        <w:rPr>
          <w:sz w:val="24"/>
        </w:rPr>
        <w:t>Ketika</w:t>
      </w:r>
      <w:r>
        <w:rPr>
          <w:spacing w:val="-3"/>
          <w:sz w:val="24"/>
        </w:rPr>
        <w:t xml:space="preserve"> </w:t>
      </w:r>
      <w:r>
        <w:rPr>
          <w:sz w:val="24"/>
        </w:rPr>
        <w:t>pengguna</w:t>
      </w:r>
      <w:r>
        <w:rPr>
          <w:spacing w:val="-2"/>
          <w:sz w:val="24"/>
        </w:rPr>
        <w:t xml:space="preserve"> </w:t>
      </w:r>
      <w:r>
        <w:rPr>
          <w:sz w:val="24"/>
        </w:rPr>
        <w:t>mengklik</w:t>
      </w:r>
      <w:r>
        <w:rPr>
          <w:spacing w:val="-1"/>
          <w:sz w:val="24"/>
        </w:rPr>
        <w:t xml:space="preserve"> </w:t>
      </w:r>
      <w:r>
        <w:rPr>
          <w:sz w:val="24"/>
        </w:rPr>
        <w:t>tombol</w:t>
      </w:r>
      <w:r>
        <w:rPr>
          <w:spacing w:val="-1"/>
          <w:sz w:val="24"/>
        </w:rPr>
        <w:t xml:space="preserve"> </w:t>
      </w:r>
      <w:r>
        <w:rPr>
          <w:sz w:val="24"/>
        </w:rPr>
        <w:t>"Upload</w:t>
      </w:r>
      <w:r>
        <w:rPr>
          <w:spacing w:val="-1"/>
          <w:sz w:val="24"/>
        </w:rPr>
        <w:t xml:space="preserve"> </w:t>
      </w:r>
      <w:r>
        <w:rPr>
          <w:sz w:val="24"/>
        </w:rPr>
        <w:t>File,"</w:t>
      </w:r>
      <w:r>
        <w:rPr>
          <w:spacing w:val="-1"/>
          <w:sz w:val="24"/>
        </w:rPr>
        <w:t xml:space="preserve"> </w:t>
      </w:r>
      <w:r>
        <w:rPr>
          <w:sz w:val="24"/>
        </w:rPr>
        <w:t>data</w:t>
      </w:r>
      <w:r>
        <w:rPr>
          <w:spacing w:val="-1"/>
          <w:sz w:val="24"/>
        </w:rPr>
        <w:t xml:space="preserve"> </w:t>
      </w:r>
      <w:r>
        <w:rPr>
          <w:sz w:val="24"/>
        </w:rPr>
        <w:t>formulir</w:t>
      </w:r>
      <w:r>
        <w:rPr>
          <w:spacing w:val="-1"/>
          <w:sz w:val="24"/>
        </w:rPr>
        <w:t xml:space="preserve"> </w:t>
      </w:r>
      <w:r>
        <w:rPr>
          <w:sz w:val="24"/>
        </w:rPr>
        <w:t>akan</w:t>
      </w:r>
      <w:r>
        <w:rPr>
          <w:spacing w:val="-1"/>
          <w:sz w:val="24"/>
        </w:rPr>
        <w:t xml:space="preserve"> </w:t>
      </w:r>
      <w:r>
        <w:rPr>
          <w:sz w:val="24"/>
        </w:rPr>
        <w:t>dikirim</w:t>
      </w:r>
      <w:r>
        <w:rPr>
          <w:spacing w:val="-1"/>
          <w:sz w:val="24"/>
        </w:rPr>
        <w:t xml:space="preserve"> </w:t>
      </w:r>
      <w:r>
        <w:rPr>
          <w:sz w:val="24"/>
        </w:rPr>
        <w:t>ke</w:t>
      </w:r>
      <w:r>
        <w:rPr>
          <w:spacing w:val="3"/>
          <w:sz w:val="24"/>
        </w:rPr>
        <w:t xml:space="preserve"> </w:t>
      </w:r>
      <w:r>
        <w:rPr>
          <w:rFonts w:ascii="Consolas" w:hAnsi="Consolas"/>
          <w:b/>
          <w:color w:val="2E5395"/>
          <w:spacing w:val="-2"/>
          <w:sz w:val="24"/>
        </w:rPr>
        <w:t>upload.php</w:t>
      </w:r>
      <w:r>
        <w:rPr>
          <w:spacing w:val="-2"/>
          <w:sz w:val="24"/>
        </w:rPr>
        <w:t>.</w:t>
      </w:r>
    </w:p>
    <w:p w14:paraId="740710A5">
      <w:pPr>
        <w:pStyle w:val="7"/>
        <w:numPr>
          <w:ilvl w:val="0"/>
          <w:numId w:val="3"/>
        </w:numPr>
        <w:tabs>
          <w:tab w:val="left" w:pos="854"/>
          <w:tab w:val="left" w:pos="1300"/>
          <w:tab w:val="left" w:pos="2887"/>
          <w:tab w:val="left" w:pos="3450"/>
          <w:tab w:val="left" w:pos="4707"/>
          <w:tab w:val="left" w:pos="5593"/>
          <w:tab w:val="left" w:pos="6730"/>
          <w:tab w:val="left" w:pos="7401"/>
          <w:tab w:val="left" w:pos="8516"/>
          <w:tab w:val="left" w:pos="9401"/>
        </w:tabs>
        <w:spacing w:before="17" w:after="0" w:line="254" w:lineRule="auto"/>
        <w:ind w:left="854" w:right="650" w:hanging="360"/>
        <w:jc w:val="left"/>
        <w:rPr>
          <w:sz w:val="24"/>
        </w:rPr>
      </w:pPr>
      <w:r>
        <w:rPr>
          <w:spacing w:val="-6"/>
          <w:sz w:val="24"/>
        </w:rPr>
        <w:t>Di</w:t>
      </w:r>
      <w:r>
        <w:rPr>
          <w:sz w:val="24"/>
        </w:rPr>
        <w:tab/>
      </w:r>
      <w:r>
        <w:rPr>
          <w:rFonts w:ascii="Consolas" w:hAnsi="Consolas"/>
          <w:b/>
          <w:color w:val="2E5395"/>
          <w:spacing w:val="-2"/>
          <w:sz w:val="24"/>
        </w:rPr>
        <w:t>upload.php</w:t>
      </w:r>
      <w:r>
        <w:rPr>
          <w:spacing w:val="-2"/>
          <w:sz w:val="24"/>
        </w:rPr>
        <w:t>,</w:t>
      </w:r>
      <w:r>
        <w:rPr>
          <w:sz w:val="24"/>
        </w:rPr>
        <w:tab/>
      </w:r>
      <w:r>
        <w:rPr>
          <w:spacing w:val="-4"/>
          <w:sz w:val="24"/>
        </w:rPr>
        <w:t>kita</w:t>
      </w:r>
      <w:r>
        <w:rPr>
          <w:sz w:val="24"/>
        </w:rPr>
        <w:tab/>
      </w:r>
      <w:r>
        <w:rPr>
          <w:spacing w:val="-2"/>
          <w:sz w:val="24"/>
        </w:rPr>
        <w:t>memeriksa</w:t>
      </w:r>
      <w:r>
        <w:rPr>
          <w:sz w:val="24"/>
        </w:rPr>
        <w:tab/>
      </w:r>
      <w:r>
        <w:rPr>
          <w:spacing w:val="-2"/>
          <w:sz w:val="24"/>
        </w:rPr>
        <w:t>apakah</w:t>
      </w:r>
      <w:r>
        <w:rPr>
          <w:sz w:val="24"/>
        </w:rPr>
        <w:tab/>
      </w:r>
      <w:r>
        <w:rPr>
          <w:spacing w:val="-2"/>
          <w:sz w:val="24"/>
        </w:rPr>
        <w:t>pengguna</w:t>
      </w:r>
      <w:r>
        <w:rPr>
          <w:sz w:val="24"/>
        </w:rPr>
        <w:tab/>
      </w:r>
      <w:r>
        <w:rPr>
          <w:spacing w:val="-2"/>
          <w:sz w:val="24"/>
        </w:rPr>
        <w:t>telah</w:t>
      </w:r>
      <w:r>
        <w:rPr>
          <w:sz w:val="24"/>
        </w:rPr>
        <w:tab/>
      </w:r>
      <w:r>
        <w:rPr>
          <w:spacing w:val="-2"/>
          <w:sz w:val="24"/>
        </w:rPr>
        <w:t>mengklik</w:t>
      </w:r>
      <w:r>
        <w:rPr>
          <w:sz w:val="24"/>
        </w:rPr>
        <w:tab/>
      </w:r>
      <w:r>
        <w:rPr>
          <w:spacing w:val="-2"/>
          <w:sz w:val="24"/>
        </w:rPr>
        <w:t>tombol</w:t>
      </w:r>
      <w:r>
        <w:rPr>
          <w:sz w:val="24"/>
        </w:rPr>
        <w:tab/>
      </w:r>
      <w:r>
        <w:rPr>
          <w:spacing w:val="-2"/>
          <w:sz w:val="24"/>
        </w:rPr>
        <w:t xml:space="preserve">submit </w:t>
      </w:r>
      <w:r>
        <w:rPr>
          <w:sz w:val="24"/>
        </w:rPr>
        <w:t>(</w:t>
      </w:r>
      <w:r>
        <w:rPr>
          <w:rFonts w:ascii="Consolas" w:hAnsi="Consolas"/>
          <w:b/>
          <w:color w:val="2E5395"/>
          <w:sz w:val="24"/>
        </w:rPr>
        <w:t>$_POST["submit"]</w:t>
      </w:r>
      <w:r>
        <w:rPr>
          <w:sz w:val="24"/>
        </w:rPr>
        <w:t>) dan kemudian menentukan direktori tujuan untuk menyimpan file.</w:t>
      </w:r>
    </w:p>
    <w:p w14:paraId="6622DFC0">
      <w:pPr>
        <w:pStyle w:val="7"/>
        <w:numPr>
          <w:ilvl w:val="0"/>
          <w:numId w:val="3"/>
        </w:numPr>
        <w:tabs>
          <w:tab w:val="left" w:pos="854"/>
        </w:tabs>
        <w:spacing w:before="7" w:after="0" w:line="247" w:lineRule="auto"/>
        <w:ind w:left="854" w:right="649" w:hanging="360"/>
        <w:jc w:val="left"/>
        <w:rPr>
          <w:sz w:val="24"/>
        </w:rPr>
      </w:pPr>
      <w:r>
        <w:rPr>
          <w:rFonts w:ascii="Consolas" w:hAnsi="Consolas"/>
          <w:b/>
          <w:color w:val="2E5395"/>
          <w:sz w:val="24"/>
        </w:rPr>
        <w:t>move_uploaded_file()</w:t>
      </w:r>
      <w:r>
        <w:rPr>
          <w:rFonts w:ascii="Consolas" w:hAnsi="Consolas"/>
          <w:b/>
          <w:color w:val="2E5395"/>
          <w:spacing w:val="-67"/>
          <w:sz w:val="24"/>
        </w:rPr>
        <w:t xml:space="preserve"> </w:t>
      </w:r>
      <w:r>
        <w:rPr>
          <w:sz w:val="24"/>
        </w:rPr>
        <w:t>digunakan</w:t>
      </w:r>
      <w:r>
        <w:rPr>
          <w:spacing w:val="-2"/>
          <w:sz w:val="24"/>
        </w:rPr>
        <w:t xml:space="preserve"> </w:t>
      </w:r>
      <w:r>
        <w:rPr>
          <w:sz w:val="24"/>
        </w:rPr>
        <w:t>untuk memindahkan file dari direktori sementara (temp) ke direktori tujuan yang telah ditentukan.</w:t>
      </w:r>
    </w:p>
    <w:p w14:paraId="4E85487A">
      <w:pPr>
        <w:pStyle w:val="7"/>
        <w:numPr>
          <w:ilvl w:val="0"/>
          <w:numId w:val="3"/>
        </w:numPr>
        <w:tabs>
          <w:tab w:val="left" w:pos="853"/>
        </w:tabs>
        <w:spacing w:before="14" w:after="0" w:line="240" w:lineRule="auto"/>
        <w:ind w:left="853" w:right="0" w:hanging="359"/>
        <w:jc w:val="left"/>
        <w:rPr>
          <w:sz w:val="24"/>
        </w:rPr>
      </w:pPr>
      <w:r>
        <w:rPr>
          <w:sz w:val="24"/>
        </w:rPr>
        <w:t>Pesan</w:t>
      </w:r>
      <w:r>
        <w:rPr>
          <w:spacing w:val="-1"/>
          <w:sz w:val="24"/>
        </w:rPr>
        <w:t xml:space="preserve"> </w:t>
      </w:r>
      <w:r>
        <w:rPr>
          <w:sz w:val="24"/>
        </w:rPr>
        <w:t>yang</w:t>
      </w:r>
      <w:r>
        <w:rPr>
          <w:spacing w:val="-4"/>
          <w:sz w:val="24"/>
        </w:rPr>
        <w:t xml:space="preserve"> </w:t>
      </w:r>
      <w:r>
        <w:rPr>
          <w:sz w:val="24"/>
        </w:rPr>
        <w:t>sesuai</w:t>
      </w:r>
      <w:r>
        <w:rPr>
          <w:spacing w:val="-1"/>
          <w:sz w:val="24"/>
        </w:rPr>
        <w:t xml:space="preserve"> </w:t>
      </w:r>
      <w:r>
        <w:rPr>
          <w:sz w:val="24"/>
        </w:rPr>
        <w:t>(berhasil</w:t>
      </w:r>
      <w:r>
        <w:rPr>
          <w:spacing w:val="-1"/>
          <w:sz w:val="24"/>
        </w:rPr>
        <w:t xml:space="preserve"> </w:t>
      </w:r>
      <w:r>
        <w:rPr>
          <w:sz w:val="24"/>
        </w:rPr>
        <w:t>atau</w:t>
      </w:r>
      <w:r>
        <w:rPr>
          <w:spacing w:val="-1"/>
          <w:sz w:val="24"/>
        </w:rPr>
        <w:t xml:space="preserve"> </w:t>
      </w:r>
      <w:r>
        <w:rPr>
          <w:sz w:val="24"/>
        </w:rPr>
        <w:t>gagal)</w:t>
      </w:r>
      <w:r>
        <w:rPr>
          <w:spacing w:val="-1"/>
          <w:sz w:val="24"/>
        </w:rPr>
        <w:t xml:space="preserve"> </w:t>
      </w:r>
      <w:r>
        <w:rPr>
          <w:sz w:val="24"/>
        </w:rPr>
        <w:t>akan</w:t>
      </w:r>
      <w:r>
        <w:rPr>
          <w:spacing w:val="-1"/>
          <w:sz w:val="24"/>
        </w:rPr>
        <w:t xml:space="preserve"> </w:t>
      </w:r>
      <w:r>
        <w:rPr>
          <w:sz w:val="24"/>
        </w:rPr>
        <w:t>ditampilkan</w:t>
      </w:r>
      <w:r>
        <w:rPr>
          <w:spacing w:val="-1"/>
          <w:sz w:val="24"/>
        </w:rPr>
        <w:t xml:space="preserve"> </w:t>
      </w:r>
      <w:r>
        <w:rPr>
          <w:sz w:val="24"/>
        </w:rPr>
        <w:t>ke</w:t>
      </w:r>
      <w:r>
        <w:rPr>
          <w:spacing w:val="-2"/>
          <w:sz w:val="24"/>
        </w:rPr>
        <w:t xml:space="preserve"> pengguna.</w:t>
      </w:r>
    </w:p>
    <w:p w14:paraId="4FD7103D">
      <w:pPr>
        <w:pStyle w:val="5"/>
        <w:spacing w:before="16" w:line="254" w:lineRule="auto"/>
        <w:ind w:left="133" w:right="373"/>
      </w:pPr>
      <w:r>
        <w:t xml:space="preserve">Pastikan telah memiliki direktori </w:t>
      </w:r>
      <w:r>
        <w:rPr>
          <w:rFonts w:ascii="Consolas"/>
          <w:b/>
          <w:color w:val="2E5395"/>
        </w:rPr>
        <w:t>uploads</w:t>
      </w:r>
      <w:r>
        <w:rPr>
          <w:rFonts w:ascii="Consolas"/>
          <w:b/>
          <w:color w:val="2E5395"/>
          <w:spacing w:val="-56"/>
        </w:rPr>
        <w:t xml:space="preserve"> </w:t>
      </w:r>
      <w:r>
        <w:t>pada server Anda, dan berikan izin yang sesuai agar PHP dapat menyimpan file di sana.</w:t>
      </w:r>
    </w:p>
    <w:p w14:paraId="27C6D7DF">
      <w:pPr>
        <w:pStyle w:val="5"/>
        <w:spacing w:before="187"/>
      </w:pPr>
    </w:p>
    <w:p w14:paraId="7F1DF23C">
      <w:pPr>
        <w:tabs>
          <w:tab w:val="left" w:pos="10086"/>
        </w:tabs>
        <w:spacing w:before="0"/>
        <w:ind w:left="104" w:right="0" w:firstLine="0"/>
        <w:jc w:val="left"/>
        <w:rPr>
          <w:b/>
          <w:sz w:val="24"/>
        </w:rPr>
      </w:pPr>
      <w:r>
        <w:rPr>
          <w:b/>
          <w:color w:val="000000"/>
          <w:spacing w:val="-32"/>
          <w:sz w:val="24"/>
          <w:shd w:val="clear" w:color="auto" w:fill="D0CECE"/>
        </w:rPr>
        <w:t xml:space="preserve"> </w:t>
      </w:r>
      <w:r>
        <w:rPr>
          <w:b/>
          <w:color w:val="000000"/>
          <w:sz w:val="24"/>
          <w:shd w:val="clear" w:color="auto" w:fill="D0CECE"/>
        </w:rPr>
        <w:t>Praktikum</w:t>
      </w:r>
      <w:r>
        <w:rPr>
          <w:b/>
          <w:color w:val="000000"/>
          <w:spacing w:val="-3"/>
          <w:sz w:val="24"/>
          <w:shd w:val="clear" w:color="auto" w:fill="D0CECE"/>
        </w:rPr>
        <w:t xml:space="preserve"> </w:t>
      </w:r>
      <w:r>
        <w:rPr>
          <w:b/>
          <w:color w:val="000000"/>
          <w:sz w:val="24"/>
          <w:shd w:val="clear" w:color="auto" w:fill="D0CECE"/>
        </w:rPr>
        <w:t>Bagian</w:t>
      </w:r>
      <w:r>
        <w:rPr>
          <w:b/>
          <w:color w:val="000000"/>
          <w:spacing w:val="1"/>
          <w:sz w:val="24"/>
          <w:shd w:val="clear" w:color="auto" w:fill="D0CECE"/>
        </w:rPr>
        <w:t xml:space="preserve"> </w:t>
      </w:r>
      <w:r>
        <w:rPr>
          <w:b/>
          <w:color w:val="000000"/>
          <w:sz w:val="24"/>
          <w:shd w:val="clear" w:color="auto" w:fill="D0CECE"/>
        </w:rPr>
        <w:t xml:space="preserve">1. Upload </w:t>
      </w:r>
      <w:r>
        <w:rPr>
          <w:b/>
          <w:color w:val="000000"/>
          <w:spacing w:val="-4"/>
          <w:sz w:val="24"/>
          <w:shd w:val="clear" w:color="auto" w:fill="D0CECE"/>
        </w:rPr>
        <w:t>File</w:t>
      </w:r>
      <w:r>
        <w:rPr>
          <w:b/>
          <w:color w:val="000000"/>
          <w:sz w:val="24"/>
          <w:shd w:val="clear" w:color="auto" w:fill="D0CECE"/>
        </w:rPr>
        <w:tab/>
      </w:r>
    </w:p>
    <w:p w14:paraId="2E9F5796">
      <w:pPr>
        <w:pStyle w:val="5"/>
        <w:spacing w:before="11"/>
        <w:rPr>
          <w:b/>
          <w:sz w:val="15"/>
        </w:r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31DED22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0" w:hRule="atLeast"/>
        </w:trPr>
        <w:tc>
          <w:tcPr>
            <w:tcW w:w="1306" w:type="dxa"/>
          </w:tcPr>
          <w:p w14:paraId="58458745">
            <w:pPr>
              <w:pStyle w:val="8"/>
              <w:spacing w:before="75"/>
              <w:ind w:left="15"/>
              <w:jc w:val="center"/>
              <w:rPr>
                <w:b/>
                <w:sz w:val="24"/>
              </w:rPr>
            </w:pPr>
            <w:r>
              <w:rPr>
                <w:b/>
                <w:spacing w:val="-2"/>
                <w:sz w:val="24"/>
              </w:rPr>
              <w:t>Langkah</w:t>
            </w:r>
          </w:p>
        </w:tc>
        <w:tc>
          <w:tcPr>
            <w:tcW w:w="8613" w:type="dxa"/>
          </w:tcPr>
          <w:p w14:paraId="64F266D9">
            <w:pPr>
              <w:pStyle w:val="8"/>
              <w:spacing w:before="116"/>
              <w:rPr>
                <w:b/>
                <w:sz w:val="24"/>
              </w:rPr>
            </w:pPr>
            <w:r>
              <w:rPr>
                <w:b/>
                <w:spacing w:val="-2"/>
                <w:sz w:val="24"/>
              </w:rPr>
              <w:t>Keterangan</w:t>
            </w:r>
          </w:p>
        </w:tc>
      </w:tr>
      <w:tr w14:paraId="181D6AA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50" w:hRule="atLeast"/>
        </w:trPr>
        <w:tc>
          <w:tcPr>
            <w:tcW w:w="1306" w:type="dxa"/>
          </w:tcPr>
          <w:p w14:paraId="46702951">
            <w:pPr>
              <w:pStyle w:val="8"/>
              <w:spacing w:before="68"/>
              <w:ind w:left="15" w:right="1"/>
              <w:jc w:val="center"/>
              <w:rPr>
                <w:sz w:val="24"/>
              </w:rPr>
            </w:pPr>
            <w:r>
              <w:rPr>
                <w:spacing w:val="-10"/>
                <w:sz w:val="24"/>
              </w:rPr>
              <w:t>1</w:t>
            </w:r>
          </w:p>
        </w:tc>
        <w:tc>
          <w:tcPr>
            <w:tcW w:w="8613" w:type="dxa"/>
          </w:tcPr>
          <w:p w14:paraId="19364CC4">
            <w:pPr>
              <w:pStyle w:val="8"/>
              <w:spacing w:before="83"/>
              <w:rPr>
                <w:sz w:val="24"/>
              </w:rPr>
            </w:pPr>
            <w:r>
              <w:rPr>
                <w:sz w:val="24"/>
              </w:rPr>
              <w:t>Buatlah</w:t>
            </w:r>
            <w:r>
              <w:rPr>
                <w:spacing w:val="-3"/>
                <w:sz w:val="24"/>
              </w:rPr>
              <w:t xml:space="preserve"> </w:t>
            </w:r>
            <w:r>
              <w:rPr>
                <w:sz w:val="24"/>
              </w:rPr>
              <w:t>file</w:t>
            </w:r>
            <w:r>
              <w:rPr>
                <w:spacing w:val="-2"/>
                <w:sz w:val="24"/>
              </w:rPr>
              <w:t xml:space="preserve"> </w:t>
            </w:r>
            <w:r>
              <w:rPr>
                <w:sz w:val="24"/>
              </w:rPr>
              <w:t>baru</w:t>
            </w:r>
            <w:r>
              <w:rPr>
                <w:spacing w:val="-1"/>
                <w:sz w:val="24"/>
              </w:rPr>
              <w:t xml:space="preserve"> </w:t>
            </w:r>
            <w:r>
              <w:rPr>
                <w:sz w:val="24"/>
              </w:rPr>
              <w:t>di</w:t>
            </w:r>
            <w:r>
              <w:rPr>
                <w:spacing w:val="-1"/>
                <w:sz w:val="24"/>
              </w:rPr>
              <w:t xml:space="preserve"> </w:t>
            </w:r>
            <w:r>
              <w:rPr>
                <w:sz w:val="24"/>
              </w:rPr>
              <w:t>dalam</w:t>
            </w:r>
            <w:r>
              <w:rPr>
                <w:spacing w:val="-1"/>
                <w:sz w:val="24"/>
              </w:rPr>
              <w:t xml:space="preserve"> </w:t>
            </w:r>
            <w:r>
              <w:rPr>
                <w:sz w:val="24"/>
              </w:rPr>
              <w:t>direktori</w:t>
            </w:r>
            <w:r>
              <w:rPr>
                <w:spacing w:val="1"/>
                <w:sz w:val="24"/>
              </w:rPr>
              <w:t xml:space="preserve"> </w:t>
            </w:r>
            <w:r>
              <w:rPr>
                <w:rFonts w:ascii="Consolas"/>
                <w:b/>
                <w:color w:val="2E5395"/>
                <w:sz w:val="24"/>
              </w:rPr>
              <w:t>dasarWeb</w:t>
            </w:r>
            <w:r>
              <w:rPr>
                <w:sz w:val="24"/>
              </w:rPr>
              <w:t>,</w:t>
            </w:r>
            <w:r>
              <w:rPr>
                <w:spacing w:val="-1"/>
                <w:sz w:val="24"/>
              </w:rPr>
              <w:t xml:space="preserve"> </w:t>
            </w:r>
            <w:r>
              <w:rPr>
                <w:sz w:val="24"/>
              </w:rPr>
              <w:t>beri</w:t>
            </w:r>
            <w:r>
              <w:rPr>
                <w:spacing w:val="-1"/>
                <w:sz w:val="24"/>
              </w:rPr>
              <w:t xml:space="preserve"> </w:t>
            </w:r>
            <w:r>
              <w:rPr>
                <w:sz w:val="24"/>
              </w:rPr>
              <w:t>nama</w:t>
            </w:r>
            <w:r>
              <w:rPr>
                <w:spacing w:val="-1"/>
                <w:sz w:val="24"/>
              </w:rPr>
              <w:t xml:space="preserve"> </w:t>
            </w:r>
            <w:r>
              <w:rPr>
                <w:rFonts w:ascii="Consolas"/>
                <w:b/>
                <w:color w:val="2E5395"/>
                <w:spacing w:val="-2"/>
                <w:sz w:val="24"/>
              </w:rPr>
              <w:t>form_upload.php</w:t>
            </w:r>
            <w:r>
              <w:rPr>
                <w:spacing w:val="-2"/>
                <w:sz w:val="24"/>
              </w:rPr>
              <w:t>.</w:t>
            </w:r>
          </w:p>
        </w:tc>
      </w:tr>
      <w:tr w14:paraId="1455690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94" w:hRule="atLeast"/>
        </w:trPr>
        <w:tc>
          <w:tcPr>
            <w:tcW w:w="1306" w:type="dxa"/>
          </w:tcPr>
          <w:p w14:paraId="7C304635">
            <w:pPr>
              <w:pStyle w:val="8"/>
              <w:spacing w:before="68"/>
              <w:ind w:left="15" w:right="1"/>
              <w:jc w:val="center"/>
              <w:rPr>
                <w:sz w:val="24"/>
              </w:rPr>
            </w:pPr>
            <w:r>
              <w:rPr>
                <w:spacing w:val="-10"/>
                <w:sz w:val="24"/>
              </w:rPr>
              <w:t>2</w:t>
            </w:r>
          </w:p>
        </w:tc>
        <w:tc>
          <w:tcPr>
            <w:tcW w:w="8613" w:type="dxa"/>
          </w:tcPr>
          <w:p w14:paraId="435D97DF">
            <w:pPr>
              <w:pStyle w:val="8"/>
              <w:spacing w:before="73"/>
              <w:rPr>
                <w:sz w:val="24"/>
              </w:rPr>
            </w:pPr>
            <w:r>
              <w:rPr>
                <w:sz w:val="24"/>
              </w:rPr>
              <w:t>Ketikkan</w:t>
            </w:r>
            <w:r>
              <w:rPr>
                <w:spacing w:val="-3"/>
                <w:sz w:val="24"/>
              </w:rPr>
              <w:t xml:space="preserve"> </w:t>
            </w:r>
            <w:r>
              <w:rPr>
                <w:sz w:val="24"/>
              </w:rPr>
              <w:t>ke</w:t>
            </w:r>
            <w:r>
              <w:rPr>
                <w:spacing w:val="-2"/>
                <w:sz w:val="24"/>
              </w:rPr>
              <w:t xml:space="preserve"> </w:t>
            </w:r>
            <w:r>
              <w:rPr>
                <w:sz w:val="24"/>
              </w:rPr>
              <w:t>dalam file</w:t>
            </w:r>
            <w:r>
              <w:rPr>
                <w:spacing w:val="1"/>
                <w:sz w:val="24"/>
              </w:rPr>
              <w:t xml:space="preserve"> </w:t>
            </w:r>
            <w:r>
              <w:rPr>
                <w:rFonts w:ascii="Consolas"/>
                <w:b/>
                <w:color w:val="2E5395"/>
                <w:sz w:val="24"/>
              </w:rPr>
              <w:t>form_upload.php</w:t>
            </w:r>
            <w:r>
              <w:rPr>
                <w:rFonts w:ascii="Consolas"/>
                <w:b/>
                <w:color w:val="2E5395"/>
                <w:spacing w:val="-72"/>
                <w:sz w:val="24"/>
              </w:rPr>
              <w:t xml:space="preserve"> </w:t>
            </w:r>
            <w:r>
              <w:rPr>
                <w:sz w:val="24"/>
              </w:rPr>
              <w:t>kode</w:t>
            </w:r>
            <w:r>
              <w:rPr>
                <w:spacing w:val="-2"/>
                <w:sz w:val="24"/>
              </w:rPr>
              <w:t xml:space="preserve"> </w:t>
            </w:r>
            <w:r>
              <w:rPr>
                <w:sz w:val="24"/>
              </w:rPr>
              <w:t xml:space="preserve">di bawah </w:t>
            </w:r>
            <w:r>
              <w:rPr>
                <w:spacing w:val="-4"/>
                <w:sz w:val="24"/>
              </w:rPr>
              <w:t>ini.</w:t>
            </w:r>
          </w:p>
          <w:p w14:paraId="7F3ED80A">
            <w:pPr>
              <w:pStyle w:val="8"/>
              <w:ind w:left="103"/>
              <w:rPr>
                <w:sz w:val="20"/>
              </w:rPr>
            </w:pPr>
            <w:r>
              <w:rPr>
                <w:sz w:val="20"/>
              </w:rPr>
              <w:drawing>
                <wp:inline distT="0" distB="0" distL="0" distR="0">
                  <wp:extent cx="5180965" cy="1751330"/>
                  <wp:effectExtent l="0" t="0" r="0" b="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181097" cy="1751838"/>
                          </a:xfrm>
                          <a:prstGeom prst="rect">
                            <a:avLst/>
                          </a:prstGeom>
                        </pic:spPr>
                      </pic:pic>
                    </a:graphicData>
                  </a:graphic>
                </wp:inline>
              </w:drawing>
            </w:r>
          </w:p>
        </w:tc>
      </w:tr>
      <w:tr w14:paraId="289E22A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19" w:hRule="atLeast"/>
        </w:trPr>
        <w:tc>
          <w:tcPr>
            <w:tcW w:w="1306" w:type="dxa"/>
          </w:tcPr>
          <w:p w14:paraId="3DE434C1">
            <w:pPr>
              <w:pStyle w:val="8"/>
              <w:spacing w:before="68"/>
              <w:ind w:left="15" w:right="1"/>
              <w:jc w:val="center"/>
              <w:rPr>
                <w:sz w:val="24"/>
              </w:rPr>
            </w:pPr>
            <w:r>
              <w:rPr>
                <w:spacing w:val="-10"/>
                <w:sz w:val="24"/>
              </w:rPr>
              <w:t>3</w:t>
            </w:r>
          </w:p>
        </w:tc>
        <w:tc>
          <w:tcPr>
            <w:tcW w:w="8613" w:type="dxa"/>
          </w:tcPr>
          <w:p w14:paraId="5B0EA11D">
            <w:pPr>
              <w:pStyle w:val="8"/>
              <w:spacing w:before="73"/>
              <w:rPr>
                <w:sz w:val="24"/>
              </w:rPr>
            </w:pPr>
            <w:r>
              <w:rPr>
                <w:sz w:val="24"/>
              </w:rPr>
              <w:t>Buat</w:t>
            </w:r>
            <w:r>
              <w:rPr>
                <w:spacing w:val="70"/>
                <w:w w:val="150"/>
                <w:sz w:val="24"/>
              </w:rPr>
              <w:t xml:space="preserve"> </w:t>
            </w:r>
            <w:r>
              <w:rPr>
                <w:sz w:val="24"/>
              </w:rPr>
              <w:t>file</w:t>
            </w:r>
            <w:r>
              <w:rPr>
                <w:spacing w:val="68"/>
                <w:w w:val="150"/>
                <w:sz w:val="24"/>
              </w:rPr>
              <w:t xml:space="preserve"> </w:t>
            </w:r>
            <w:r>
              <w:rPr>
                <w:sz w:val="24"/>
              </w:rPr>
              <w:t>baru</w:t>
            </w:r>
            <w:r>
              <w:rPr>
                <w:spacing w:val="68"/>
                <w:w w:val="150"/>
                <w:sz w:val="24"/>
              </w:rPr>
              <w:t xml:space="preserve"> </w:t>
            </w:r>
            <w:r>
              <w:rPr>
                <w:sz w:val="24"/>
              </w:rPr>
              <w:t>bernama</w:t>
            </w:r>
            <w:r>
              <w:rPr>
                <w:spacing w:val="71"/>
                <w:w w:val="150"/>
                <w:sz w:val="24"/>
              </w:rPr>
              <w:t xml:space="preserve"> </w:t>
            </w:r>
            <w:r>
              <w:rPr>
                <w:rFonts w:ascii="Consolas"/>
                <w:b/>
                <w:color w:val="2E5395"/>
                <w:sz w:val="24"/>
              </w:rPr>
              <w:t>upload.php</w:t>
            </w:r>
            <w:r>
              <w:rPr>
                <w:rFonts w:ascii="Consolas"/>
                <w:b/>
                <w:color w:val="2E5395"/>
                <w:spacing w:val="33"/>
                <w:sz w:val="24"/>
              </w:rPr>
              <w:t xml:space="preserve"> </w:t>
            </w:r>
            <w:r>
              <w:rPr>
                <w:sz w:val="24"/>
              </w:rPr>
              <w:t>yang</w:t>
            </w:r>
            <w:r>
              <w:rPr>
                <w:spacing w:val="71"/>
                <w:w w:val="150"/>
                <w:sz w:val="24"/>
              </w:rPr>
              <w:t xml:space="preserve"> </w:t>
            </w:r>
            <w:r>
              <w:rPr>
                <w:sz w:val="24"/>
              </w:rPr>
              <w:t>akan</w:t>
            </w:r>
            <w:r>
              <w:rPr>
                <w:spacing w:val="69"/>
                <w:w w:val="150"/>
                <w:sz w:val="24"/>
              </w:rPr>
              <w:t xml:space="preserve"> </w:t>
            </w:r>
            <w:r>
              <w:rPr>
                <w:sz w:val="24"/>
              </w:rPr>
              <w:t>digunakan</w:t>
            </w:r>
            <w:r>
              <w:rPr>
                <w:spacing w:val="69"/>
                <w:w w:val="150"/>
                <w:sz w:val="24"/>
              </w:rPr>
              <w:t xml:space="preserve"> </w:t>
            </w:r>
            <w:r>
              <w:rPr>
                <w:sz w:val="24"/>
              </w:rPr>
              <w:t>untuk</w:t>
            </w:r>
            <w:r>
              <w:rPr>
                <w:spacing w:val="73"/>
                <w:w w:val="150"/>
                <w:sz w:val="24"/>
              </w:rPr>
              <w:t xml:space="preserve"> </w:t>
            </w:r>
            <w:r>
              <w:rPr>
                <w:spacing w:val="-2"/>
                <w:sz w:val="24"/>
              </w:rPr>
              <w:t>pemrosesan</w:t>
            </w:r>
          </w:p>
          <w:p w14:paraId="00330E5E">
            <w:pPr>
              <w:pStyle w:val="8"/>
              <w:spacing w:before="1"/>
              <w:rPr>
                <w:sz w:val="24"/>
              </w:rPr>
            </w:pPr>
            <w:r>
              <w:rPr>
                <w:rFonts w:ascii="Consolas"/>
                <w:b/>
                <w:color w:val="2E5395"/>
                <w:spacing w:val="-2"/>
                <w:sz w:val="24"/>
              </w:rPr>
              <w:t>form_upload.php</w:t>
            </w:r>
            <w:r>
              <w:rPr>
                <w:spacing w:val="-2"/>
                <w:sz w:val="24"/>
              </w:rPr>
              <w:t>.</w:t>
            </w:r>
          </w:p>
        </w:tc>
      </w:tr>
    </w:tbl>
    <w:p w14:paraId="6AEFD838">
      <w:pPr>
        <w:spacing w:after="0"/>
        <w:rPr>
          <w:sz w:val="24"/>
        </w:rPr>
        <w:sectPr>
          <w:pgSz w:w="11910" w:h="16840"/>
          <w:pgMar w:top="1120" w:right="340" w:bottom="280" w:left="860" w:header="720" w:footer="720" w:gutter="0"/>
          <w:cols w:space="720" w:num="1"/>
        </w:sect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33607C4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402" w:hRule="atLeast"/>
        </w:trPr>
        <w:tc>
          <w:tcPr>
            <w:tcW w:w="1306" w:type="dxa"/>
          </w:tcPr>
          <w:p w14:paraId="6BF3D750">
            <w:pPr>
              <w:pStyle w:val="8"/>
              <w:ind w:left="0"/>
              <w:rPr>
                <w:sz w:val="24"/>
              </w:rPr>
            </w:pPr>
          </w:p>
        </w:tc>
        <w:tc>
          <w:tcPr>
            <w:tcW w:w="8613" w:type="dxa"/>
          </w:tcPr>
          <w:p w14:paraId="74FFFA5F">
            <w:pPr>
              <w:pStyle w:val="8"/>
              <w:spacing w:before="7"/>
              <w:ind w:left="0"/>
              <w:rPr>
                <w:b/>
                <w:sz w:val="6"/>
              </w:rPr>
            </w:pPr>
          </w:p>
          <w:p w14:paraId="72E8F61E">
            <w:pPr>
              <w:pStyle w:val="8"/>
              <w:ind w:left="103"/>
              <w:rPr>
                <w:sz w:val="20"/>
              </w:rPr>
            </w:pPr>
            <w:r>
              <w:rPr>
                <w:sz w:val="20"/>
              </w:rPr>
              <w:drawing>
                <wp:inline distT="0" distB="0" distL="0" distR="0">
                  <wp:extent cx="4810760" cy="2053590"/>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811286" cy="2053590"/>
                          </a:xfrm>
                          <a:prstGeom prst="rect">
                            <a:avLst/>
                          </a:prstGeom>
                        </pic:spPr>
                      </pic:pic>
                    </a:graphicData>
                  </a:graphic>
                </wp:inline>
              </w:drawing>
            </w:r>
          </w:p>
        </w:tc>
      </w:tr>
      <w:tr w14:paraId="2830EF4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087" w:hRule="atLeast"/>
        </w:trPr>
        <w:tc>
          <w:tcPr>
            <w:tcW w:w="1306" w:type="dxa"/>
          </w:tcPr>
          <w:p w14:paraId="1A039363">
            <w:pPr>
              <w:pStyle w:val="8"/>
              <w:spacing w:before="71"/>
              <w:ind w:left="15" w:right="1"/>
              <w:jc w:val="center"/>
              <w:rPr>
                <w:sz w:val="24"/>
              </w:rPr>
            </w:pPr>
            <w:r>
              <w:rPr>
                <w:spacing w:val="-10"/>
                <w:sz w:val="24"/>
              </w:rPr>
              <w:t>4</w:t>
            </w:r>
          </w:p>
        </w:tc>
        <w:tc>
          <w:tcPr>
            <w:tcW w:w="8613" w:type="dxa"/>
          </w:tcPr>
          <w:p w14:paraId="559A2BD9">
            <w:pPr>
              <w:pStyle w:val="8"/>
              <w:spacing w:before="71"/>
              <w:rPr>
                <w:sz w:val="24"/>
              </w:rPr>
            </w:pPr>
            <w:r>
              <w:rPr>
                <w:sz w:val="24"/>
              </w:rPr>
              <w:t>Simpan</w:t>
            </w:r>
            <w:r>
              <w:rPr>
                <w:spacing w:val="-2"/>
                <w:sz w:val="24"/>
              </w:rPr>
              <w:t xml:space="preserve"> </w:t>
            </w:r>
            <w:r>
              <w:rPr>
                <w:sz w:val="24"/>
              </w:rPr>
              <w:t>file,</w:t>
            </w:r>
            <w:r>
              <w:rPr>
                <w:spacing w:val="-1"/>
                <w:sz w:val="24"/>
              </w:rPr>
              <w:t xml:space="preserve"> </w:t>
            </w:r>
            <w:r>
              <w:rPr>
                <w:sz w:val="24"/>
              </w:rPr>
              <w:t>kemudian</w:t>
            </w:r>
            <w:r>
              <w:rPr>
                <w:spacing w:val="-1"/>
                <w:sz w:val="24"/>
              </w:rPr>
              <w:t xml:space="preserve"> </w:t>
            </w:r>
            <w:r>
              <w:rPr>
                <w:sz w:val="24"/>
              </w:rPr>
              <w:t>buka</w:t>
            </w:r>
            <w:r>
              <w:rPr>
                <w:spacing w:val="-2"/>
                <w:sz w:val="24"/>
              </w:rPr>
              <w:t xml:space="preserve"> </w:t>
            </w:r>
            <w:r>
              <w:rPr>
                <w:sz w:val="24"/>
              </w:rPr>
              <w:t>browser</w:t>
            </w:r>
            <w:r>
              <w:rPr>
                <w:spacing w:val="-1"/>
                <w:sz w:val="24"/>
              </w:rPr>
              <w:t xml:space="preserve"> </w:t>
            </w:r>
            <w:r>
              <w:rPr>
                <w:sz w:val="24"/>
              </w:rPr>
              <w:t>dan</w:t>
            </w:r>
            <w:r>
              <w:rPr>
                <w:spacing w:val="-1"/>
                <w:sz w:val="24"/>
              </w:rPr>
              <w:t xml:space="preserve"> </w:t>
            </w:r>
            <w:r>
              <w:rPr>
                <w:spacing w:val="-2"/>
                <w:sz w:val="24"/>
              </w:rPr>
              <w:t>jalankan</w:t>
            </w:r>
          </w:p>
          <w:p w14:paraId="746A9C00">
            <w:pPr>
              <w:pStyle w:val="8"/>
              <w:spacing w:before="12" w:line="287" w:lineRule="exact"/>
              <w:rPr>
                <w:rFonts w:ascii="Courier New"/>
                <w:sz w:val="24"/>
              </w:rPr>
            </w:pPr>
            <w:r>
              <w:rPr>
                <w:rFonts w:ascii="Consolas"/>
                <w:b/>
                <w:color w:val="2E5395"/>
                <w:spacing w:val="-2"/>
                <w:sz w:val="24"/>
              </w:rPr>
              <w:t>localhost/dasarWeb/form_upload.php</w:t>
            </w:r>
            <w:r>
              <w:rPr>
                <w:rFonts w:ascii="Courier New"/>
                <w:spacing w:val="-2"/>
                <w:sz w:val="24"/>
              </w:rPr>
              <w:t>.</w:t>
            </w:r>
          </w:p>
          <w:p w14:paraId="42265AF6">
            <w:pPr>
              <w:pStyle w:val="8"/>
              <w:ind w:right="529"/>
              <w:rPr>
                <w:color w:val="FF0000"/>
                <w:sz w:val="24"/>
              </w:rPr>
            </w:pPr>
            <w:r>
              <w:rPr>
                <w:sz w:val="24"/>
              </w:rPr>
              <w:t>Pilih</w:t>
            </w:r>
            <w:r>
              <w:rPr>
                <w:spacing w:val="-4"/>
                <w:sz w:val="24"/>
              </w:rPr>
              <w:t xml:space="preserve"> </w:t>
            </w:r>
            <w:r>
              <w:rPr>
                <w:sz w:val="24"/>
              </w:rPr>
              <w:t>sebuah</w:t>
            </w:r>
            <w:r>
              <w:rPr>
                <w:spacing w:val="-4"/>
                <w:sz w:val="24"/>
              </w:rPr>
              <w:t xml:space="preserve"> </w:t>
            </w:r>
            <w:r>
              <w:rPr>
                <w:sz w:val="24"/>
              </w:rPr>
              <w:t>file</w:t>
            </w:r>
            <w:r>
              <w:rPr>
                <w:spacing w:val="-5"/>
                <w:sz w:val="24"/>
              </w:rPr>
              <w:t xml:space="preserve"> </w:t>
            </w:r>
            <w:r>
              <w:rPr>
                <w:sz w:val="24"/>
              </w:rPr>
              <w:t>dan</w:t>
            </w:r>
            <w:r>
              <w:rPr>
                <w:spacing w:val="-4"/>
                <w:sz w:val="24"/>
              </w:rPr>
              <w:t xml:space="preserve"> </w:t>
            </w:r>
            <w:r>
              <w:rPr>
                <w:sz w:val="24"/>
              </w:rPr>
              <w:t>klik</w:t>
            </w:r>
            <w:r>
              <w:rPr>
                <w:spacing w:val="-4"/>
                <w:sz w:val="24"/>
              </w:rPr>
              <w:t xml:space="preserve"> </w:t>
            </w:r>
            <w:r>
              <w:rPr>
                <w:sz w:val="24"/>
              </w:rPr>
              <w:t>tombol</w:t>
            </w:r>
            <w:r>
              <w:rPr>
                <w:spacing w:val="-4"/>
                <w:sz w:val="24"/>
              </w:rPr>
              <w:t xml:space="preserve"> </w:t>
            </w:r>
            <w:r>
              <w:rPr>
                <w:sz w:val="24"/>
              </w:rPr>
              <w:t>Submit.</w:t>
            </w:r>
            <w:r>
              <w:rPr>
                <w:spacing w:val="-4"/>
                <w:sz w:val="24"/>
              </w:rPr>
              <w:t xml:space="preserve"> </w:t>
            </w:r>
            <w:r>
              <w:rPr>
                <w:sz w:val="24"/>
              </w:rPr>
              <w:t>Amati</w:t>
            </w:r>
            <w:r>
              <w:rPr>
                <w:spacing w:val="-2"/>
                <w:sz w:val="24"/>
              </w:rPr>
              <w:t xml:space="preserve"> </w:t>
            </w:r>
            <w:r>
              <w:rPr>
                <w:sz w:val="24"/>
              </w:rPr>
              <w:t>yang</w:t>
            </w:r>
            <w:r>
              <w:rPr>
                <w:spacing w:val="-6"/>
                <w:sz w:val="24"/>
              </w:rPr>
              <w:t xml:space="preserve"> </w:t>
            </w:r>
            <w:r>
              <w:rPr>
                <w:sz w:val="24"/>
              </w:rPr>
              <w:t>terjadi</w:t>
            </w:r>
            <w:r>
              <w:rPr>
                <w:spacing w:val="-4"/>
                <w:sz w:val="24"/>
              </w:rPr>
              <w:t xml:space="preserve"> </w:t>
            </w:r>
            <w:r>
              <w:rPr>
                <w:sz w:val="24"/>
              </w:rPr>
              <w:t>dan</w:t>
            </w:r>
            <w:r>
              <w:rPr>
                <w:spacing w:val="-3"/>
                <w:sz w:val="24"/>
              </w:rPr>
              <w:t xml:space="preserve"> </w:t>
            </w:r>
            <w:r>
              <w:rPr>
                <w:sz w:val="24"/>
              </w:rPr>
              <w:t>catat</w:t>
            </w:r>
            <w:r>
              <w:rPr>
                <w:spacing w:val="-4"/>
                <w:sz w:val="24"/>
              </w:rPr>
              <w:t xml:space="preserve"> </w:t>
            </w:r>
            <w:r>
              <w:rPr>
                <w:sz w:val="24"/>
              </w:rPr>
              <w:t xml:space="preserve">pemahaman Anda. </w:t>
            </w:r>
            <w:r>
              <w:rPr>
                <w:color w:val="FF0000"/>
                <w:sz w:val="24"/>
              </w:rPr>
              <w:t>(Pertanyaan No. 1)</w:t>
            </w:r>
          </w:p>
          <w:p w14:paraId="658DDA9D">
            <w:pPr>
              <w:pStyle w:val="8"/>
              <w:ind w:right="529"/>
            </w:pPr>
            <w:r>
              <w:drawing>
                <wp:inline distT="0" distB="0" distL="114300" distR="114300">
                  <wp:extent cx="3955415" cy="1440180"/>
                  <wp:effectExtent l="0" t="0" r="6985" b="762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11"/>
                          <a:stretch>
                            <a:fillRect/>
                          </a:stretch>
                        </pic:blipFill>
                        <pic:spPr>
                          <a:xfrm>
                            <a:off x="0" y="0"/>
                            <a:ext cx="3955415" cy="1440180"/>
                          </a:xfrm>
                          <a:prstGeom prst="rect">
                            <a:avLst/>
                          </a:prstGeom>
                          <a:noFill/>
                          <a:ln>
                            <a:noFill/>
                          </a:ln>
                        </pic:spPr>
                      </pic:pic>
                    </a:graphicData>
                  </a:graphic>
                </wp:inline>
              </w:drawing>
            </w:r>
          </w:p>
          <w:p w14:paraId="0051D6ED">
            <w:pPr>
              <w:pStyle w:val="8"/>
              <w:ind w:right="529"/>
            </w:pPr>
            <w:r>
              <w:drawing>
                <wp:inline distT="0" distB="0" distL="114300" distR="114300">
                  <wp:extent cx="3815715" cy="1440180"/>
                  <wp:effectExtent l="0" t="0" r="6985" b="762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2"/>
                          <a:stretch>
                            <a:fillRect/>
                          </a:stretch>
                        </pic:blipFill>
                        <pic:spPr>
                          <a:xfrm>
                            <a:off x="0" y="0"/>
                            <a:ext cx="3815715" cy="1440180"/>
                          </a:xfrm>
                          <a:prstGeom prst="rect">
                            <a:avLst/>
                          </a:prstGeom>
                          <a:noFill/>
                          <a:ln>
                            <a:noFill/>
                          </a:ln>
                        </pic:spPr>
                      </pic:pic>
                    </a:graphicData>
                  </a:graphic>
                </wp:inline>
              </w:drawing>
            </w:r>
          </w:p>
          <w:p w14:paraId="769124AF">
            <w:pPr>
              <w:pStyle w:val="8"/>
              <w:ind w:right="529"/>
              <w:rPr>
                <w:rFonts w:hint="default"/>
                <w:lang w:val="en-US"/>
              </w:rPr>
            </w:pPr>
            <w:r>
              <w:rPr>
                <w:rFonts w:hint="default"/>
                <w:lang w:val="en-US"/>
              </w:rPr>
              <w:t xml:space="preserve">Hasilnya : </w:t>
            </w:r>
          </w:p>
          <w:p w14:paraId="71D95836">
            <w:pPr>
              <w:pStyle w:val="8"/>
              <w:ind w:right="529"/>
            </w:pPr>
            <w:r>
              <w:drawing>
                <wp:inline distT="0" distB="0" distL="114300" distR="114300">
                  <wp:extent cx="4566920" cy="1440180"/>
                  <wp:effectExtent l="0" t="0" r="5080" b="762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13"/>
                          <a:stretch>
                            <a:fillRect/>
                          </a:stretch>
                        </pic:blipFill>
                        <pic:spPr>
                          <a:xfrm>
                            <a:off x="0" y="0"/>
                            <a:ext cx="4566920" cy="1440180"/>
                          </a:xfrm>
                          <a:prstGeom prst="rect">
                            <a:avLst/>
                          </a:prstGeom>
                          <a:noFill/>
                          <a:ln>
                            <a:noFill/>
                          </a:ln>
                        </pic:spPr>
                      </pic:pic>
                    </a:graphicData>
                  </a:graphic>
                </wp:inline>
              </w:drawing>
            </w:r>
          </w:p>
          <w:p w14:paraId="09B8CC73">
            <w:pPr>
              <w:pStyle w:val="8"/>
              <w:ind w:right="529"/>
              <w:rPr>
                <w:rFonts w:hint="default"/>
                <w:lang w:val="en-US"/>
              </w:rPr>
            </w:pPr>
            <w:r>
              <w:rPr>
                <w:rFonts w:hint="default"/>
                <w:lang w:val="en-US"/>
              </w:rPr>
              <w:t xml:space="preserve">Setelah di submit : </w:t>
            </w:r>
          </w:p>
          <w:p w14:paraId="0EFD79B5">
            <w:pPr>
              <w:pStyle w:val="8"/>
              <w:ind w:right="529"/>
            </w:pPr>
            <w:r>
              <w:drawing>
                <wp:inline distT="0" distB="0" distL="114300" distR="114300">
                  <wp:extent cx="3227705" cy="720090"/>
                  <wp:effectExtent l="0" t="0" r="10795" b="381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4"/>
                          <a:stretch>
                            <a:fillRect/>
                          </a:stretch>
                        </pic:blipFill>
                        <pic:spPr>
                          <a:xfrm>
                            <a:off x="0" y="0"/>
                            <a:ext cx="3227705" cy="720090"/>
                          </a:xfrm>
                          <a:prstGeom prst="rect">
                            <a:avLst/>
                          </a:prstGeom>
                          <a:noFill/>
                          <a:ln>
                            <a:noFill/>
                          </a:ln>
                        </pic:spPr>
                      </pic:pic>
                    </a:graphicData>
                  </a:graphic>
                </wp:inline>
              </w:drawing>
            </w:r>
          </w:p>
          <w:p w14:paraId="2423C03B">
            <w:pPr>
              <w:pStyle w:val="8"/>
              <w:ind w:right="529"/>
              <w:rPr>
                <w:rFonts w:hint="default"/>
                <w:lang w:val="en-US"/>
              </w:rPr>
            </w:pPr>
            <w:r>
              <w:rPr>
                <w:rFonts w:hint="default"/>
                <w:lang w:val="en-US"/>
              </w:rPr>
              <w:t xml:space="preserve">Kode ini berfungsi untuk mengunggah file ke server dan menyimpannya dalam direktori uploads/. jika proses berhasil, pesan konfirmasi akan ditampilkan . </w:t>
            </w:r>
          </w:p>
        </w:tc>
      </w:tr>
      <w:tr w14:paraId="5B26EE6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109" w:hRule="atLeast"/>
        </w:trPr>
        <w:tc>
          <w:tcPr>
            <w:tcW w:w="1306" w:type="dxa"/>
          </w:tcPr>
          <w:p w14:paraId="6E12B88E">
            <w:pPr>
              <w:pStyle w:val="8"/>
              <w:spacing w:before="68"/>
              <w:ind w:left="15" w:right="1"/>
              <w:jc w:val="center"/>
              <w:rPr>
                <w:sz w:val="24"/>
              </w:rPr>
            </w:pPr>
            <w:r>
              <w:rPr>
                <w:spacing w:val="-10"/>
                <w:sz w:val="24"/>
              </w:rPr>
              <w:t>5</w:t>
            </w:r>
          </w:p>
        </w:tc>
        <w:tc>
          <w:tcPr>
            <w:tcW w:w="8613" w:type="dxa"/>
          </w:tcPr>
          <w:p w14:paraId="45898FF1">
            <w:pPr>
              <w:pStyle w:val="8"/>
              <w:spacing w:before="73" w:line="247" w:lineRule="auto"/>
              <w:ind w:right="529"/>
              <w:rPr>
                <w:rFonts w:ascii="Courier New"/>
                <w:sz w:val="24"/>
              </w:rPr>
            </w:pPr>
            <w:r>
              <w:rPr>
                <w:sz w:val="24"/>
              </w:rPr>
              <w:t>Selanjutnya</w:t>
            </w:r>
            <w:r>
              <w:rPr>
                <w:spacing w:val="-10"/>
                <w:sz w:val="24"/>
              </w:rPr>
              <w:t xml:space="preserve"> </w:t>
            </w:r>
            <w:r>
              <w:rPr>
                <w:sz w:val="24"/>
              </w:rPr>
              <w:t>buat</w:t>
            </w:r>
            <w:r>
              <w:rPr>
                <w:spacing w:val="-5"/>
                <w:sz w:val="24"/>
              </w:rPr>
              <w:t xml:space="preserve"> </w:t>
            </w:r>
            <w:r>
              <w:rPr>
                <w:sz w:val="24"/>
              </w:rPr>
              <w:t>folder</w:t>
            </w:r>
            <w:r>
              <w:rPr>
                <w:spacing w:val="-5"/>
                <w:sz w:val="24"/>
              </w:rPr>
              <w:t xml:space="preserve"> </w:t>
            </w:r>
            <w:r>
              <w:rPr>
                <w:sz w:val="24"/>
              </w:rPr>
              <w:t>bernama</w:t>
            </w:r>
            <w:r>
              <w:rPr>
                <w:spacing w:val="-4"/>
                <w:sz w:val="24"/>
              </w:rPr>
              <w:t xml:space="preserve"> </w:t>
            </w:r>
            <w:r>
              <w:rPr>
                <w:rFonts w:ascii="Consolas"/>
                <w:b/>
                <w:color w:val="2E5395"/>
                <w:sz w:val="24"/>
              </w:rPr>
              <w:t>uploads</w:t>
            </w:r>
            <w:r>
              <w:rPr>
                <w:rFonts w:ascii="Consolas"/>
                <w:b/>
                <w:color w:val="2E5395"/>
                <w:spacing w:val="-72"/>
                <w:sz w:val="24"/>
              </w:rPr>
              <w:t xml:space="preserve"> </w:t>
            </w:r>
            <w:r>
              <w:rPr>
                <w:sz w:val="24"/>
              </w:rPr>
              <w:t>pada</w:t>
            </w:r>
            <w:r>
              <w:rPr>
                <w:spacing w:val="-6"/>
                <w:sz w:val="24"/>
              </w:rPr>
              <w:t xml:space="preserve"> </w:t>
            </w:r>
            <w:r>
              <w:rPr>
                <w:sz w:val="24"/>
              </w:rPr>
              <w:t>direktori</w:t>
            </w:r>
            <w:r>
              <w:rPr>
                <w:spacing w:val="-4"/>
                <w:sz w:val="24"/>
              </w:rPr>
              <w:t xml:space="preserve"> </w:t>
            </w:r>
            <w:r>
              <w:rPr>
                <w:rFonts w:ascii="Consolas"/>
                <w:b/>
                <w:color w:val="2E5395"/>
                <w:sz w:val="24"/>
              </w:rPr>
              <w:t>dasarWeb</w:t>
            </w:r>
            <w:r>
              <w:rPr>
                <w:sz w:val="24"/>
              </w:rPr>
              <w:t>.</w:t>
            </w:r>
            <w:r>
              <w:rPr>
                <w:spacing w:val="-5"/>
                <w:sz w:val="24"/>
              </w:rPr>
              <w:t xml:space="preserve"> </w:t>
            </w:r>
            <w:r>
              <w:rPr>
                <w:sz w:val="24"/>
              </w:rPr>
              <w:t xml:space="preserve">Jalankan kembali </w:t>
            </w:r>
            <w:r>
              <w:rPr>
                <w:rFonts w:ascii="Consolas"/>
                <w:b/>
                <w:color w:val="2E5395"/>
                <w:sz w:val="24"/>
              </w:rPr>
              <w:t>localhost/dasarWeb/form_upload.php</w:t>
            </w:r>
            <w:r>
              <w:rPr>
                <w:rFonts w:ascii="Courier New"/>
                <w:sz w:val="24"/>
              </w:rPr>
              <w:t>.</w:t>
            </w:r>
          </w:p>
          <w:p w14:paraId="50FD2422">
            <w:pPr>
              <w:pStyle w:val="8"/>
              <w:spacing w:line="255" w:lineRule="exact"/>
              <w:rPr>
                <w:sz w:val="24"/>
              </w:rPr>
            </w:pPr>
            <w:r>
              <w:rPr>
                <w:sz w:val="24"/>
              </w:rPr>
              <w:t>Pilih</w:t>
            </w:r>
            <w:r>
              <w:rPr>
                <w:spacing w:val="-3"/>
                <w:sz w:val="24"/>
              </w:rPr>
              <w:t xml:space="preserve"> </w:t>
            </w:r>
            <w:r>
              <w:rPr>
                <w:sz w:val="24"/>
              </w:rPr>
              <w:t>sebuah</w:t>
            </w:r>
            <w:r>
              <w:rPr>
                <w:spacing w:val="-1"/>
                <w:sz w:val="24"/>
              </w:rPr>
              <w:t xml:space="preserve"> </w:t>
            </w:r>
            <w:r>
              <w:rPr>
                <w:sz w:val="24"/>
              </w:rPr>
              <w:t>file</w:t>
            </w:r>
            <w:r>
              <w:rPr>
                <w:spacing w:val="-2"/>
                <w:sz w:val="24"/>
              </w:rPr>
              <w:t xml:space="preserve"> </w:t>
            </w:r>
            <w:r>
              <w:rPr>
                <w:sz w:val="24"/>
              </w:rPr>
              <w:t>dan klik</w:t>
            </w:r>
            <w:r>
              <w:rPr>
                <w:spacing w:val="-1"/>
                <w:sz w:val="24"/>
              </w:rPr>
              <w:t xml:space="preserve"> </w:t>
            </w:r>
            <w:r>
              <w:rPr>
                <w:sz w:val="24"/>
              </w:rPr>
              <w:t>tombol</w:t>
            </w:r>
            <w:r>
              <w:rPr>
                <w:spacing w:val="-1"/>
                <w:sz w:val="24"/>
              </w:rPr>
              <w:t xml:space="preserve"> </w:t>
            </w:r>
            <w:r>
              <w:rPr>
                <w:sz w:val="24"/>
              </w:rPr>
              <w:t>Submit.</w:t>
            </w:r>
            <w:r>
              <w:rPr>
                <w:spacing w:val="-1"/>
                <w:sz w:val="24"/>
              </w:rPr>
              <w:t xml:space="preserve"> </w:t>
            </w:r>
            <w:r>
              <w:rPr>
                <w:sz w:val="24"/>
              </w:rPr>
              <w:t>Amati</w:t>
            </w:r>
            <w:r>
              <w:rPr>
                <w:spacing w:val="1"/>
                <w:sz w:val="24"/>
              </w:rPr>
              <w:t xml:space="preserve"> </w:t>
            </w:r>
            <w:r>
              <w:rPr>
                <w:sz w:val="24"/>
              </w:rPr>
              <w:t>yang</w:t>
            </w:r>
            <w:r>
              <w:rPr>
                <w:spacing w:val="-3"/>
                <w:sz w:val="24"/>
              </w:rPr>
              <w:t xml:space="preserve"> </w:t>
            </w:r>
            <w:r>
              <w:rPr>
                <w:sz w:val="24"/>
              </w:rPr>
              <w:t>terjadi</w:t>
            </w:r>
            <w:r>
              <w:rPr>
                <w:spacing w:val="-1"/>
                <w:sz w:val="24"/>
              </w:rPr>
              <w:t xml:space="preserve"> </w:t>
            </w:r>
            <w:r>
              <w:rPr>
                <w:sz w:val="24"/>
              </w:rPr>
              <w:t xml:space="preserve">dan catat </w:t>
            </w:r>
            <w:r>
              <w:rPr>
                <w:spacing w:val="-2"/>
                <w:sz w:val="24"/>
              </w:rPr>
              <w:t>pemahaman</w:t>
            </w:r>
          </w:p>
          <w:p w14:paraId="75B47E1A">
            <w:pPr>
              <w:pStyle w:val="8"/>
              <w:rPr>
                <w:color w:val="FF0000"/>
                <w:spacing w:val="-5"/>
                <w:sz w:val="24"/>
              </w:rPr>
            </w:pPr>
            <w:r>
              <w:rPr>
                <w:sz w:val="24"/>
              </w:rPr>
              <w:t>Anda.</w:t>
            </w:r>
            <w:r>
              <w:rPr>
                <w:spacing w:val="-3"/>
                <w:sz w:val="24"/>
              </w:rPr>
              <w:t xml:space="preserve"> </w:t>
            </w:r>
            <w:r>
              <w:rPr>
                <w:color w:val="FF0000"/>
                <w:sz w:val="24"/>
              </w:rPr>
              <w:t>(Pertanyaan</w:t>
            </w:r>
            <w:r>
              <w:rPr>
                <w:color w:val="FF0000"/>
                <w:spacing w:val="-2"/>
                <w:sz w:val="24"/>
              </w:rPr>
              <w:t xml:space="preserve"> </w:t>
            </w:r>
            <w:r>
              <w:rPr>
                <w:color w:val="FF0000"/>
                <w:sz w:val="24"/>
              </w:rPr>
              <w:t>No.</w:t>
            </w:r>
            <w:r>
              <w:rPr>
                <w:color w:val="FF0000"/>
                <w:spacing w:val="-2"/>
                <w:sz w:val="24"/>
              </w:rPr>
              <w:t xml:space="preserve"> </w:t>
            </w:r>
            <w:r>
              <w:rPr>
                <w:color w:val="FF0000"/>
                <w:spacing w:val="-5"/>
                <w:sz w:val="24"/>
              </w:rPr>
              <w:t>2)</w:t>
            </w:r>
          </w:p>
          <w:p w14:paraId="58A36883">
            <w:pPr>
              <w:pStyle w:val="8"/>
              <w:rPr>
                <w:color w:val="FF0000"/>
                <w:spacing w:val="-5"/>
                <w:sz w:val="24"/>
              </w:rPr>
            </w:pPr>
            <w:r>
              <w:drawing>
                <wp:inline distT="0" distB="0" distL="114300" distR="114300">
                  <wp:extent cx="3168015" cy="720090"/>
                  <wp:effectExtent l="0" t="0" r="6985" b="381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15"/>
                          <a:stretch>
                            <a:fillRect/>
                          </a:stretch>
                        </pic:blipFill>
                        <pic:spPr>
                          <a:xfrm>
                            <a:off x="0" y="0"/>
                            <a:ext cx="3168015" cy="720090"/>
                          </a:xfrm>
                          <a:prstGeom prst="rect">
                            <a:avLst/>
                          </a:prstGeom>
                          <a:noFill/>
                          <a:ln>
                            <a:noFill/>
                          </a:ln>
                        </pic:spPr>
                      </pic:pic>
                    </a:graphicData>
                  </a:graphic>
                </wp:inline>
              </w:drawing>
            </w:r>
          </w:p>
        </w:tc>
      </w:tr>
      <w:tr w14:paraId="7E390A2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26" w:hRule="atLeast"/>
        </w:trPr>
        <w:tc>
          <w:tcPr>
            <w:tcW w:w="1306" w:type="dxa"/>
          </w:tcPr>
          <w:p w14:paraId="39FB7906">
            <w:pPr>
              <w:pStyle w:val="8"/>
              <w:spacing w:before="71"/>
              <w:ind w:left="15" w:right="1"/>
              <w:jc w:val="center"/>
              <w:rPr>
                <w:sz w:val="24"/>
              </w:rPr>
            </w:pPr>
            <w:r>
              <w:rPr>
                <w:spacing w:val="-10"/>
                <w:sz w:val="24"/>
              </w:rPr>
              <w:t>6</w:t>
            </w:r>
          </w:p>
        </w:tc>
        <w:tc>
          <w:tcPr>
            <w:tcW w:w="8613" w:type="dxa"/>
          </w:tcPr>
          <w:p w14:paraId="139298AB">
            <w:pPr>
              <w:pStyle w:val="8"/>
              <w:spacing w:before="76"/>
              <w:rPr>
                <w:sz w:val="24"/>
              </w:rPr>
            </w:pPr>
            <w:r>
              <w:rPr>
                <w:sz w:val="24"/>
              </w:rPr>
              <w:t>Ubah</w:t>
            </w:r>
            <w:r>
              <w:rPr>
                <w:spacing w:val="-4"/>
                <w:sz w:val="24"/>
              </w:rPr>
              <w:t xml:space="preserve"> </w:t>
            </w:r>
            <w:r>
              <w:rPr>
                <w:sz w:val="24"/>
              </w:rPr>
              <w:t>isi dari</w:t>
            </w:r>
            <w:r>
              <w:rPr>
                <w:spacing w:val="-1"/>
                <w:sz w:val="24"/>
              </w:rPr>
              <w:t xml:space="preserve"> </w:t>
            </w:r>
            <w:r>
              <w:rPr>
                <w:sz w:val="24"/>
              </w:rPr>
              <w:t xml:space="preserve">file </w:t>
            </w:r>
            <w:r>
              <w:rPr>
                <w:rFonts w:ascii="Consolas"/>
                <w:b/>
                <w:color w:val="2E5395"/>
                <w:sz w:val="24"/>
              </w:rPr>
              <w:t>upload.php</w:t>
            </w:r>
            <w:r>
              <w:rPr>
                <w:rFonts w:ascii="Consolas"/>
                <w:b/>
                <w:color w:val="2E5395"/>
                <w:spacing w:val="-72"/>
                <w:sz w:val="24"/>
              </w:rPr>
              <w:t xml:space="preserve"> </w:t>
            </w:r>
            <w:r>
              <w:rPr>
                <w:sz w:val="24"/>
              </w:rPr>
              <w:t>dengan</w:t>
            </w:r>
            <w:r>
              <w:rPr>
                <w:spacing w:val="-1"/>
                <w:sz w:val="24"/>
              </w:rPr>
              <w:t xml:space="preserve"> </w:t>
            </w:r>
            <w:r>
              <w:rPr>
                <w:sz w:val="24"/>
              </w:rPr>
              <w:t>kode</w:t>
            </w:r>
            <w:r>
              <w:rPr>
                <w:spacing w:val="-1"/>
                <w:sz w:val="24"/>
              </w:rPr>
              <w:t xml:space="preserve"> </w:t>
            </w:r>
            <w:r>
              <w:rPr>
                <w:spacing w:val="-2"/>
                <w:sz w:val="24"/>
              </w:rPr>
              <w:t>berikut</w:t>
            </w:r>
          </w:p>
          <w:p w14:paraId="3DD06A06">
            <w:pPr>
              <w:pStyle w:val="8"/>
              <w:ind w:left="103"/>
              <w:rPr>
                <w:sz w:val="20"/>
              </w:rPr>
            </w:pPr>
            <w:r>
              <w:rPr>
                <w:sz w:val="20"/>
              </w:rPr>
              <w:drawing>
                <wp:inline distT="0" distB="0" distL="0" distR="0">
                  <wp:extent cx="5311775" cy="334454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6" cstate="print"/>
                          <a:stretch>
                            <a:fillRect/>
                          </a:stretch>
                        </pic:blipFill>
                        <pic:spPr>
                          <a:xfrm>
                            <a:off x="0" y="0"/>
                            <a:ext cx="5312398" cy="3345179"/>
                          </a:xfrm>
                          <a:prstGeom prst="rect">
                            <a:avLst/>
                          </a:prstGeom>
                        </pic:spPr>
                      </pic:pic>
                    </a:graphicData>
                  </a:graphic>
                </wp:inline>
              </w:drawing>
            </w:r>
          </w:p>
        </w:tc>
      </w:tr>
      <w:tr w14:paraId="66933B1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261" w:hRule="atLeast"/>
        </w:trPr>
        <w:tc>
          <w:tcPr>
            <w:tcW w:w="1306" w:type="dxa"/>
          </w:tcPr>
          <w:p w14:paraId="527F9DDA">
            <w:pPr>
              <w:pStyle w:val="8"/>
              <w:spacing w:before="68"/>
              <w:ind w:left="15" w:right="1"/>
              <w:jc w:val="center"/>
              <w:rPr>
                <w:sz w:val="24"/>
              </w:rPr>
            </w:pPr>
            <w:r>
              <w:rPr>
                <w:spacing w:val="-10"/>
                <w:sz w:val="24"/>
              </w:rPr>
              <w:t>7</w:t>
            </w:r>
          </w:p>
        </w:tc>
        <w:tc>
          <w:tcPr>
            <w:tcW w:w="8613" w:type="dxa"/>
          </w:tcPr>
          <w:p w14:paraId="7FDC105D">
            <w:pPr>
              <w:pStyle w:val="8"/>
              <w:spacing w:before="73" w:line="283" w:lineRule="exact"/>
              <w:rPr>
                <w:rFonts w:ascii="Consolas"/>
                <w:b/>
                <w:sz w:val="24"/>
              </w:rPr>
            </w:pPr>
            <w:r>
              <w:rPr>
                <w:sz w:val="24"/>
              </w:rPr>
              <w:t>Simpan</w:t>
            </w:r>
            <w:r>
              <w:rPr>
                <w:spacing w:val="-2"/>
                <w:sz w:val="24"/>
              </w:rPr>
              <w:t xml:space="preserve"> </w:t>
            </w:r>
            <w:r>
              <w:rPr>
                <w:sz w:val="24"/>
              </w:rPr>
              <w:t>file,</w:t>
            </w:r>
            <w:r>
              <w:rPr>
                <w:spacing w:val="-1"/>
                <w:sz w:val="24"/>
              </w:rPr>
              <w:t xml:space="preserve"> </w:t>
            </w:r>
            <w:r>
              <w:rPr>
                <w:sz w:val="24"/>
              </w:rPr>
              <w:t>buka</w:t>
            </w:r>
            <w:r>
              <w:rPr>
                <w:spacing w:val="-2"/>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nsolas"/>
                <w:b/>
                <w:color w:val="2E5395"/>
                <w:spacing w:val="-2"/>
                <w:sz w:val="24"/>
              </w:rPr>
              <w:t>localhost/dasarWeb/form_upload.php</w:t>
            </w:r>
          </w:p>
          <w:p w14:paraId="1BE5D7D1">
            <w:pPr>
              <w:pStyle w:val="8"/>
              <w:ind w:right="1228"/>
              <w:rPr>
                <w:sz w:val="24"/>
              </w:rPr>
            </w:pPr>
            <w:r>
              <w:rPr>
                <w:sz w:val="24"/>
              </w:rPr>
              <w:t>Pilih</w:t>
            </w:r>
            <w:r>
              <w:rPr>
                <w:spacing w:val="-5"/>
                <w:sz w:val="24"/>
              </w:rPr>
              <w:t xml:space="preserve"> </w:t>
            </w:r>
            <w:r>
              <w:rPr>
                <w:sz w:val="24"/>
              </w:rPr>
              <w:t>sebuah</w:t>
            </w:r>
            <w:r>
              <w:rPr>
                <w:spacing w:val="-5"/>
                <w:sz w:val="24"/>
              </w:rPr>
              <w:t xml:space="preserve"> </w:t>
            </w:r>
            <w:r>
              <w:rPr>
                <w:sz w:val="24"/>
              </w:rPr>
              <w:t>file</w:t>
            </w:r>
            <w:r>
              <w:rPr>
                <w:spacing w:val="-5"/>
                <w:sz w:val="24"/>
              </w:rPr>
              <w:t xml:space="preserve"> </w:t>
            </w:r>
            <w:r>
              <w:rPr>
                <w:sz w:val="24"/>
              </w:rPr>
              <w:t>dengan</w:t>
            </w:r>
            <w:r>
              <w:rPr>
                <w:spacing w:val="-3"/>
                <w:sz w:val="24"/>
              </w:rPr>
              <w:t xml:space="preserve"> </w:t>
            </w:r>
            <w:r>
              <w:rPr>
                <w:sz w:val="24"/>
              </w:rPr>
              <w:t>ekstensi</w:t>
            </w:r>
            <w:r>
              <w:rPr>
                <w:spacing w:val="-5"/>
                <w:sz w:val="24"/>
              </w:rPr>
              <w:t xml:space="preserve"> </w:t>
            </w:r>
            <w:r>
              <w:rPr>
                <w:sz w:val="24"/>
              </w:rPr>
              <w:t>.pdf</w:t>
            </w:r>
            <w:r>
              <w:rPr>
                <w:spacing w:val="-5"/>
                <w:sz w:val="24"/>
              </w:rPr>
              <w:t xml:space="preserve"> </w:t>
            </w:r>
            <w:r>
              <w:rPr>
                <w:sz w:val="24"/>
              </w:rPr>
              <w:t>atau</w:t>
            </w:r>
            <w:r>
              <w:rPr>
                <w:spacing w:val="-5"/>
                <w:sz w:val="24"/>
              </w:rPr>
              <w:t xml:space="preserve"> </w:t>
            </w:r>
            <w:r>
              <w:rPr>
                <w:sz w:val="24"/>
              </w:rPr>
              <w:t>.docx.</w:t>
            </w:r>
            <w:r>
              <w:rPr>
                <w:spacing w:val="-5"/>
                <w:sz w:val="24"/>
              </w:rPr>
              <w:t xml:space="preserve"> </w:t>
            </w:r>
            <w:r>
              <w:rPr>
                <w:sz w:val="24"/>
              </w:rPr>
              <w:t>Klik</w:t>
            </w:r>
            <w:r>
              <w:rPr>
                <w:spacing w:val="-5"/>
                <w:sz w:val="24"/>
              </w:rPr>
              <w:t xml:space="preserve"> </w:t>
            </w:r>
            <w:r>
              <w:rPr>
                <w:sz w:val="24"/>
              </w:rPr>
              <w:t>tombol</w:t>
            </w:r>
            <w:r>
              <w:rPr>
                <w:spacing w:val="-5"/>
                <w:sz w:val="24"/>
              </w:rPr>
              <w:t xml:space="preserve"> </w:t>
            </w:r>
            <w:r>
              <w:rPr>
                <w:sz w:val="24"/>
              </w:rPr>
              <w:t>Submit. Amati yang terjadi dan catat pemahaman Anda.</w:t>
            </w:r>
          </w:p>
          <w:p w14:paraId="36177B1A">
            <w:pPr>
              <w:pStyle w:val="8"/>
              <w:rPr>
                <w:color w:val="FF0000"/>
                <w:spacing w:val="-5"/>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3)</w:t>
            </w:r>
          </w:p>
          <w:p w14:paraId="20926AC7">
            <w:pPr>
              <w:pStyle w:val="8"/>
            </w:pPr>
            <w:r>
              <w:drawing>
                <wp:inline distT="0" distB="0" distL="114300" distR="114300">
                  <wp:extent cx="4453890" cy="2160270"/>
                  <wp:effectExtent l="0" t="0" r="3810" b="1143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4"/>
                          <pic:cNvPicPr>
                            <a:picLocks noChangeAspect="1"/>
                          </pic:cNvPicPr>
                        </pic:nvPicPr>
                        <pic:blipFill>
                          <a:blip r:embed="rId17"/>
                          <a:stretch>
                            <a:fillRect/>
                          </a:stretch>
                        </pic:blipFill>
                        <pic:spPr>
                          <a:xfrm>
                            <a:off x="0" y="0"/>
                            <a:ext cx="4453890" cy="2160270"/>
                          </a:xfrm>
                          <a:prstGeom prst="rect">
                            <a:avLst/>
                          </a:prstGeom>
                          <a:noFill/>
                          <a:ln>
                            <a:noFill/>
                          </a:ln>
                        </pic:spPr>
                      </pic:pic>
                    </a:graphicData>
                  </a:graphic>
                </wp:inline>
              </w:drawing>
            </w:r>
          </w:p>
          <w:p w14:paraId="051C9605">
            <w:pPr>
              <w:pStyle w:val="8"/>
              <w:rPr>
                <w:rFonts w:hint="default"/>
                <w:lang w:val="en-US"/>
              </w:rPr>
            </w:pPr>
            <w:r>
              <w:rPr>
                <w:rFonts w:hint="default"/>
                <w:lang w:val="en-US"/>
              </w:rPr>
              <w:t xml:space="preserve">Hasilnya : </w:t>
            </w:r>
          </w:p>
          <w:p w14:paraId="053CA150">
            <w:pPr>
              <w:pStyle w:val="8"/>
              <w:rPr>
                <w:rFonts w:hint="default"/>
                <w:lang w:val="en-US"/>
              </w:rPr>
            </w:pPr>
            <w:r>
              <w:drawing>
                <wp:inline distT="0" distB="0" distL="114300" distR="114300">
                  <wp:extent cx="2741295" cy="720090"/>
                  <wp:effectExtent l="0" t="0" r="1905" b="381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8"/>
                          <a:stretch>
                            <a:fillRect/>
                          </a:stretch>
                        </pic:blipFill>
                        <pic:spPr>
                          <a:xfrm>
                            <a:off x="0" y="0"/>
                            <a:ext cx="2741295" cy="720090"/>
                          </a:xfrm>
                          <a:prstGeom prst="rect">
                            <a:avLst/>
                          </a:prstGeom>
                          <a:noFill/>
                          <a:ln>
                            <a:noFill/>
                          </a:ln>
                        </pic:spPr>
                      </pic:pic>
                    </a:graphicData>
                  </a:graphic>
                </wp:inline>
              </w:drawing>
            </w:r>
          </w:p>
          <w:p w14:paraId="5FA9B9F4">
            <w:pPr>
              <w:pStyle w:val="8"/>
            </w:pPr>
            <w:r>
              <w:drawing>
                <wp:inline distT="0" distB="0" distL="114300" distR="114300">
                  <wp:extent cx="2547620" cy="720090"/>
                  <wp:effectExtent l="0" t="0" r="5080" b="381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pic:cNvPicPr>
                            <a:picLocks noChangeAspect="1"/>
                          </pic:cNvPicPr>
                        </pic:nvPicPr>
                        <pic:blipFill>
                          <a:blip r:embed="rId19"/>
                          <a:stretch>
                            <a:fillRect/>
                          </a:stretch>
                        </pic:blipFill>
                        <pic:spPr>
                          <a:xfrm>
                            <a:off x="0" y="0"/>
                            <a:ext cx="2547620" cy="720090"/>
                          </a:xfrm>
                          <a:prstGeom prst="rect">
                            <a:avLst/>
                          </a:prstGeom>
                          <a:noFill/>
                          <a:ln>
                            <a:noFill/>
                          </a:ln>
                        </pic:spPr>
                      </pic:pic>
                    </a:graphicData>
                  </a:graphic>
                </wp:inline>
              </w:drawing>
            </w:r>
          </w:p>
          <w:p w14:paraId="2319DD9A">
            <w:pPr>
              <w:pStyle w:val="8"/>
              <w:rPr>
                <w:rFonts w:hint="default"/>
                <w:lang w:val="en-US"/>
              </w:rPr>
            </w:pPr>
            <w:r>
              <w:rPr>
                <w:rFonts w:hint="default"/>
                <w:lang w:val="en-US"/>
              </w:rPr>
              <w:t>Kode ini bertujuan untuk mengunggah file gambar dengan validasi jenis file yang ditentukan. Jika file yang dipilih berekstensi docs atau format lain yang tidak termasuk dalam daftar eksetensi yang diijinkan, maka file tersebut akan ditolak dan muncul pesan “File tidak valid atau melebihi ukuran maksimum yang diizinkan. “</w:t>
            </w:r>
          </w:p>
        </w:tc>
      </w:tr>
    </w:tbl>
    <w:p w14:paraId="7F24A028">
      <w:pPr>
        <w:spacing w:after="0"/>
        <w:rPr>
          <w:sz w:val="24"/>
        </w:rPr>
        <w:sectPr>
          <w:pgSz w:w="11910" w:h="16840"/>
          <w:pgMar w:top="1100" w:right="340" w:bottom="575" w:left="860" w:header="720" w:footer="720" w:gutter="0"/>
          <w:cols w:space="720" w:num="1"/>
        </w:sect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711BDFE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101" w:hRule="atLeast"/>
        </w:trPr>
        <w:tc>
          <w:tcPr>
            <w:tcW w:w="1306" w:type="dxa"/>
          </w:tcPr>
          <w:p w14:paraId="3AC6B498">
            <w:pPr>
              <w:pStyle w:val="8"/>
              <w:spacing w:before="71"/>
              <w:ind w:left="15" w:right="1"/>
              <w:jc w:val="center"/>
              <w:rPr>
                <w:sz w:val="24"/>
              </w:rPr>
            </w:pPr>
            <w:r>
              <w:rPr>
                <w:spacing w:val="-10"/>
                <w:sz w:val="24"/>
              </w:rPr>
              <w:t>8</w:t>
            </w:r>
          </w:p>
        </w:tc>
        <w:tc>
          <w:tcPr>
            <w:tcW w:w="8613" w:type="dxa"/>
          </w:tcPr>
          <w:p w14:paraId="389F7D8C">
            <w:pPr>
              <w:pStyle w:val="8"/>
              <w:spacing w:before="87" w:line="235" w:lineRule="auto"/>
              <w:ind w:right="529"/>
              <w:rPr>
                <w:sz w:val="24"/>
              </w:rPr>
            </w:pPr>
            <w:r>
              <w:rPr>
                <w:sz w:val="24"/>
              </w:rPr>
              <w:t xml:space="preserve">Selanjutnya jalankan kembali </w:t>
            </w:r>
            <w:r>
              <w:rPr>
                <w:rFonts w:ascii="Consolas"/>
                <w:b/>
                <w:color w:val="2E5395"/>
                <w:sz w:val="24"/>
              </w:rPr>
              <w:t>localhost/dasarWeb/form_upload.php</w:t>
            </w:r>
            <w:r>
              <w:rPr>
                <w:rFonts w:ascii="Courier New"/>
                <w:sz w:val="24"/>
              </w:rPr>
              <w:t xml:space="preserve">. </w:t>
            </w:r>
            <w:r>
              <w:rPr>
                <w:sz w:val="24"/>
              </w:rPr>
              <w:t>Pilih</w:t>
            </w:r>
            <w:r>
              <w:rPr>
                <w:spacing w:val="-4"/>
                <w:sz w:val="24"/>
              </w:rPr>
              <w:t xml:space="preserve"> </w:t>
            </w:r>
            <w:r>
              <w:rPr>
                <w:sz w:val="24"/>
              </w:rPr>
              <w:t>sebuah</w:t>
            </w:r>
            <w:r>
              <w:rPr>
                <w:spacing w:val="-4"/>
                <w:sz w:val="24"/>
              </w:rPr>
              <w:t xml:space="preserve"> </w:t>
            </w:r>
            <w:r>
              <w:rPr>
                <w:sz w:val="24"/>
              </w:rPr>
              <w:t>file</w:t>
            </w:r>
            <w:r>
              <w:rPr>
                <w:spacing w:val="-5"/>
                <w:sz w:val="24"/>
              </w:rPr>
              <w:t xml:space="preserve"> </w:t>
            </w:r>
            <w:r>
              <w:rPr>
                <w:sz w:val="24"/>
              </w:rPr>
              <w:t>dengan</w:t>
            </w:r>
            <w:r>
              <w:rPr>
                <w:spacing w:val="-2"/>
                <w:sz w:val="24"/>
              </w:rPr>
              <w:t xml:space="preserve"> </w:t>
            </w:r>
            <w:r>
              <w:rPr>
                <w:sz w:val="24"/>
              </w:rPr>
              <w:t>ekstensi</w:t>
            </w:r>
            <w:r>
              <w:rPr>
                <w:spacing w:val="-4"/>
                <w:sz w:val="24"/>
              </w:rPr>
              <w:t xml:space="preserve"> </w:t>
            </w:r>
            <w:r>
              <w:rPr>
                <w:sz w:val="24"/>
              </w:rPr>
              <w:t>.jpg,</w:t>
            </w:r>
            <w:r>
              <w:rPr>
                <w:spacing w:val="-4"/>
                <w:sz w:val="24"/>
              </w:rPr>
              <w:t xml:space="preserve"> </w:t>
            </w:r>
            <w:r>
              <w:rPr>
                <w:sz w:val="24"/>
              </w:rPr>
              <w:t>.jpeg,</w:t>
            </w:r>
            <w:r>
              <w:rPr>
                <w:spacing w:val="-4"/>
                <w:sz w:val="24"/>
              </w:rPr>
              <w:t xml:space="preserve"> </w:t>
            </w:r>
            <w:r>
              <w:rPr>
                <w:sz w:val="24"/>
              </w:rPr>
              <w:t>.png,</w:t>
            </w:r>
            <w:r>
              <w:rPr>
                <w:spacing w:val="-2"/>
                <w:sz w:val="24"/>
              </w:rPr>
              <w:t xml:space="preserve"> </w:t>
            </w:r>
            <w:r>
              <w:rPr>
                <w:sz w:val="24"/>
              </w:rPr>
              <w:t>atau</w:t>
            </w:r>
            <w:r>
              <w:rPr>
                <w:spacing w:val="-4"/>
                <w:sz w:val="24"/>
              </w:rPr>
              <w:t xml:space="preserve"> </w:t>
            </w:r>
            <w:r>
              <w:rPr>
                <w:sz w:val="24"/>
              </w:rPr>
              <w:t>.gif.</w:t>
            </w:r>
            <w:r>
              <w:rPr>
                <w:spacing w:val="-4"/>
                <w:sz w:val="24"/>
              </w:rPr>
              <w:t xml:space="preserve"> </w:t>
            </w:r>
            <w:r>
              <w:rPr>
                <w:sz w:val="24"/>
              </w:rPr>
              <w:t>Klik</w:t>
            </w:r>
            <w:r>
              <w:rPr>
                <w:spacing w:val="-4"/>
                <w:sz w:val="24"/>
              </w:rPr>
              <w:t xml:space="preserve"> </w:t>
            </w:r>
            <w:r>
              <w:rPr>
                <w:sz w:val="24"/>
              </w:rPr>
              <w:t>tombol</w:t>
            </w:r>
            <w:r>
              <w:rPr>
                <w:spacing w:val="-4"/>
                <w:sz w:val="24"/>
              </w:rPr>
              <w:t xml:space="preserve"> </w:t>
            </w:r>
            <w:r>
              <w:rPr>
                <w:sz w:val="24"/>
              </w:rPr>
              <w:t>Submit. Amati yang terjadi dan catat pemahaman Anda.</w:t>
            </w:r>
          </w:p>
          <w:p w14:paraId="36CF450B">
            <w:pPr>
              <w:pStyle w:val="8"/>
              <w:spacing w:line="276" w:lineRule="exact"/>
              <w:rPr>
                <w:color w:val="FF0000"/>
                <w:spacing w:val="-5"/>
                <w:sz w:val="24"/>
              </w:rPr>
            </w:pPr>
            <w:r>
              <w:rPr>
                <w:color w:val="FF0000"/>
                <w:sz w:val="24"/>
              </w:rPr>
              <w:t>(Pertanyaan</w:t>
            </w:r>
            <w:r>
              <w:rPr>
                <w:color w:val="FF0000"/>
                <w:spacing w:val="-2"/>
                <w:sz w:val="24"/>
              </w:rPr>
              <w:t xml:space="preserve"> </w:t>
            </w:r>
            <w:r>
              <w:rPr>
                <w:color w:val="FF0000"/>
                <w:sz w:val="24"/>
              </w:rPr>
              <w:t>No.</w:t>
            </w:r>
            <w:r>
              <w:rPr>
                <w:color w:val="FF0000"/>
                <w:spacing w:val="-3"/>
                <w:sz w:val="24"/>
              </w:rPr>
              <w:t xml:space="preserve"> </w:t>
            </w:r>
            <w:r>
              <w:rPr>
                <w:color w:val="FF0000"/>
                <w:spacing w:val="-5"/>
                <w:sz w:val="24"/>
              </w:rPr>
              <w:t>4)</w:t>
            </w:r>
          </w:p>
          <w:p w14:paraId="00EDE3AD">
            <w:pPr>
              <w:pStyle w:val="8"/>
              <w:spacing w:line="276" w:lineRule="exact"/>
              <w:rPr>
                <w:color w:val="FF0000"/>
                <w:spacing w:val="-5"/>
                <w:sz w:val="24"/>
              </w:rPr>
            </w:pPr>
            <w:r>
              <w:drawing>
                <wp:anchor distT="0" distB="0" distL="114300" distR="114300" simplePos="0" relativeHeight="251664384" behindDoc="1" locked="0" layoutInCell="1" allowOverlap="1">
                  <wp:simplePos x="0" y="0"/>
                  <wp:positionH relativeFrom="column">
                    <wp:posOffset>43815</wp:posOffset>
                  </wp:positionH>
                  <wp:positionV relativeFrom="paragraph">
                    <wp:posOffset>89535</wp:posOffset>
                  </wp:positionV>
                  <wp:extent cx="1981200" cy="720090"/>
                  <wp:effectExtent l="0" t="0" r="38100" b="29210"/>
                  <wp:wrapTight wrapText="bothSides">
                    <wp:wrapPolygon>
                      <wp:start x="0" y="0"/>
                      <wp:lineTo x="0" y="21333"/>
                      <wp:lineTo x="21462" y="21333"/>
                      <wp:lineTo x="21462" y="0"/>
                      <wp:lineTo x="0" y="0"/>
                    </wp:wrapPolygon>
                  </wp:wrapTight>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
                          <pic:cNvPicPr>
                            <a:picLocks noChangeAspect="1"/>
                          </pic:cNvPicPr>
                        </pic:nvPicPr>
                        <pic:blipFill>
                          <a:blip r:embed="rId20"/>
                          <a:stretch>
                            <a:fillRect/>
                          </a:stretch>
                        </pic:blipFill>
                        <pic:spPr>
                          <a:xfrm>
                            <a:off x="0" y="0"/>
                            <a:ext cx="1981200" cy="720090"/>
                          </a:xfrm>
                          <a:prstGeom prst="rect">
                            <a:avLst/>
                          </a:prstGeom>
                          <a:noFill/>
                          <a:ln>
                            <a:noFill/>
                          </a:ln>
                        </pic:spPr>
                      </pic:pic>
                    </a:graphicData>
                  </a:graphic>
                </wp:anchor>
              </w:drawing>
            </w:r>
          </w:p>
          <w:p w14:paraId="12CDEA95">
            <w:pPr>
              <w:pStyle w:val="8"/>
              <w:spacing w:line="276" w:lineRule="exact"/>
              <w:rPr>
                <w:color w:val="FF0000"/>
                <w:spacing w:val="-5"/>
                <w:sz w:val="24"/>
              </w:rPr>
            </w:pPr>
          </w:p>
          <w:p w14:paraId="52792335">
            <w:pPr>
              <w:pStyle w:val="8"/>
              <w:spacing w:line="276" w:lineRule="exact"/>
              <w:rPr>
                <w:color w:val="FF0000"/>
                <w:spacing w:val="-5"/>
                <w:sz w:val="24"/>
              </w:rPr>
            </w:pPr>
          </w:p>
          <w:p w14:paraId="3E0BEC90">
            <w:pPr>
              <w:pStyle w:val="8"/>
              <w:spacing w:line="276" w:lineRule="exact"/>
              <w:rPr>
                <w:color w:val="FF0000"/>
                <w:spacing w:val="-5"/>
                <w:sz w:val="24"/>
              </w:rPr>
            </w:pPr>
          </w:p>
          <w:p w14:paraId="75A832FB">
            <w:pPr>
              <w:pStyle w:val="8"/>
              <w:spacing w:line="276" w:lineRule="exact"/>
              <w:ind w:left="0" w:leftChars="0" w:firstLine="0" w:firstLineChars="0"/>
              <w:rPr>
                <w:rFonts w:hint="default"/>
                <w:color w:val="auto"/>
                <w:spacing w:val="-5"/>
                <w:sz w:val="24"/>
                <w:lang w:val="en-US"/>
              </w:rPr>
            </w:pPr>
          </w:p>
          <w:p w14:paraId="421C217E">
            <w:pPr>
              <w:pStyle w:val="8"/>
              <w:spacing w:line="276" w:lineRule="exact"/>
              <w:rPr>
                <w:rFonts w:hint="default"/>
                <w:color w:val="auto"/>
                <w:spacing w:val="-5"/>
                <w:sz w:val="24"/>
                <w:lang w:val="en-US"/>
              </w:rPr>
            </w:pPr>
            <w:r>
              <w:rPr>
                <w:rFonts w:hint="default"/>
                <w:color w:val="auto"/>
                <w:spacing w:val="-5"/>
                <w:sz w:val="24"/>
                <w:lang w:val="en-US"/>
              </w:rPr>
              <w:t xml:space="preserve">ketika sudah disubmit : </w:t>
            </w:r>
          </w:p>
          <w:p w14:paraId="609B4181">
            <w:pPr>
              <w:pStyle w:val="8"/>
              <w:spacing w:line="276" w:lineRule="exact"/>
              <w:rPr>
                <w:rFonts w:hint="default"/>
                <w:color w:val="auto"/>
                <w:spacing w:val="-5"/>
                <w:sz w:val="24"/>
                <w:lang w:val="en-US"/>
              </w:rPr>
            </w:pPr>
            <w:r>
              <w:drawing>
                <wp:anchor distT="0" distB="0" distL="114300" distR="114300" simplePos="0" relativeHeight="251665408" behindDoc="1" locked="0" layoutInCell="1" allowOverlap="1">
                  <wp:simplePos x="0" y="0"/>
                  <wp:positionH relativeFrom="column">
                    <wp:posOffset>78740</wp:posOffset>
                  </wp:positionH>
                  <wp:positionV relativeFrom="paragraph">
                    <wp:posOffset>29845</wp:posOffset>
                  </wp:positionV>
                  <wp:extent cx="2091690" cy="720090"/>
                  <wp:effectExtent l="0" t="0" r="29210" b="29210"/>
                  <wp:wrapTight wrapText="bothSides">
                    <wp:wrapPolygon>
                      <wp:start x="0" y="0"/>
                      <wp:lineTo x="0" y="21333"/>
                      <wp:lineTo x="21508" y="21333"/>
                      <wp:lineTo x="21508" y="0"/>
                      <wp:lineTo x="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5"/>
                          <pic:cNvPicPr>
                            <a:picLocks noChangeAspect="1"/>
                          </pic:cNvPicPr>
                        </pic:nvPicPr>
                        <pic:blipFill>
                          <a:blip r:embed="rId21"/>
                          <a:stretch>
                            <a:fillRect/>
                          </a:stretch>
                        </pic:blipFill>
                        <pic:spPr>
                          <a:xfrm>
                            <a:off x="0" y="0"/>
                            <a:ext cx="2091690" cy="720090"/>
                          </a:xfrm>
                          <a:prstGeom prst="rect">
                            <a:avLst/>
                          </a:prstGeom>
                          <a:noFill/>
                          <a:ln>
                            <a:noFill/>
                          </a:ln>
                        </pic:spPr>
                      </pic:pic>
                    </a:graphicData>
                  </a:graphic>
                </wp:anchor>
              </w:drawing>
            </w:r>
          </w:p>
        </w:tc>
      </w:tr>
      <w:tr w14:paraId="29739D4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635" w:hRule="atLeast"/>
        </w:trPr>
        <w:tc>
          <w:tcPr>
            <w:tcW w:w="1306" w:type="dxa"/>
          </w:tcPr>
          <w:p w14:paraId="7B9ACD82">
            <w:pPr>
              <w:pStyle w:val="8"/>
              <w:spacing w:before="71"/>
              <w:ind w:left="15" w:right="1"/>
              <w:jc w:val="center"/>
              <w:rPr>
                <w:sz w:val="24"/>
              </w:rPr>
            </w:pPr>
            <w:r>
              <w:rPr>
                <w:spacing w:val="-10"/>
                <w:sz w:val="24"/>
              </w:rPr>
              <w:t>9</w:t>
            </w:r>
          </w:p>
        </w:tc>
        <w:tc>
          <w:tcPr>
            <w:tcW w:w="8613" w:type="dxa"/>
          </w:tcPr>
          <w:p w14:paraId="19A48383">
            <w:pPr>
              <w:pStyle w:val="8"/>
              <w:spacing w:before="71"/>
              <w:ind w:right="94"/>
              <w:jc w:val="both"/>
              <w:rPr>
                <w:sz w:val="24"/>
              </w:rPr>
            </w:pPr>
            <w:r>
              <w:rPr>
                <w:sz w:val="24"/>
              </w:rPr>
              <w:t>Tambahkan</w:t>
            </w:r>
            <w:r>
              <w:rPr>
                <w:spacing w:val="-2"/>
                <w:sz w:val="24"/>
              </w:rPr>
              <w:t xml:space="preserve"> </w:t>
            </w:r>
            <w:r>
              <w:rPr>
                <w:sz w:val="24"/>
              </w:rPr>
              <w:t>script</w:t>
            </w:r>
            <w:r>
              <w:rPr>
                <w:spacing w:val="-2"/>
                <w:sz w:val="24"/>
              </w:rPr>
              <w:t xml:space="preserve"> </w:t>
            </w:r>
            <w:r>
              <w:rPr>
                <w:sz w:val="24"/>
              </w:rPr>
              <w:t>langkah 6</w:t>
            </w:r>
            <w:r>
              <w:rPr>
                <w:spacing w:val="-2"/>
                <w:sz w:val="24"/>
              </w:rPr>
              <w:t xml:space="preserve"> </w:t>
            </w:r>
            <w:r>
              <w:rPr>
                <w:sz w:val="24"/>
              </w:rPr>
              <w:t>untuk</w:t>
            </w:r>
            <w:r>
              <w:rPr>
                <w:spacing w:val="-1"/>
                <w:sz w:val="24"/>
              </w:rPr>
              <w:t xml:space="preserve"> </w:t>
            </w:r>
            <w:r>
              <w:rPr>
                <w:sz w:val="24"/>
              </w:rPr>
              <w:t>menampilkan</w:t>
            </w:r>
            <w:r>
              <w:rPr>
                <w:spacing w:val="-2"/>
                <w:sz w:val="24"/>
              </w:rPr>
              <w:t xml:space="preserve"> </w:t>
            </w:r>
            <w:r>
              <w:rPr>
                <w:sz w:val="24"/>
              </w:rPr>
              <w:t>file</w:t>
            </w:r>
            <w:r>
              <w:rPr>
                <w:spacing w:val="-3"/>
                <w:sz w:val="24"/>
              </w:rPr>
              <w:t xml:space="preserve"> </w:t>
            </w:r>
            <w:r>
              <w:rPr>
                <w:sz w:val="24"/>
              </w:rPr>
              <w:t>gambar</w:t>
            </w:r>
            <w:r>
              <w:rPr>
                <w:spacing w:val="-4"/>
                <w:sz w:val="24"/>
              </w:rPr>
              <w:t xml:space="preserve"> </w:t>
            </w:r>
            <w:r>
              <w:rPr>
                <w:sz w:val="24"/>
              </w:rPr>
              <w:t>thumbnail</w:t>
            </w:r>
            <w:r>
              <w:rPr>
                <w:spacing w:val="-2"/>
                <w:sz w:val="24"/>
              </w:rPr>
              <w:t xml:space="preserve"> </w:t>
            </w:r>
            <w:r>
              <w:rPr>
                <w:sz w:val="24"/>
              </w:rPr>
              <w:t xml:space="preserve">dengan ukuran lebar 200 dan tinggi mengikuti perubahan secara otomatis setelah file gambar berhasil </w:t>
            </w:r>
            <w:r>
              <w:rPr>
                <w:spacing w:val="-2"/>
                <w:sz w:val="24"/>
              </w:rPr>
              <w:t>diunggah.</w:t>
            </w:r>
          </w:p>
          <w:p w14:paraId="368E3561">
            <w:pPr>
              <w:pStyle w:val="8"/>
              <w:ind w:right="91"/>
              <w:jc w:val="both"/>
              <w:rPr>
                <w:sz w:val="24"/>
              </w:rPr>
            </w:pPr>
            <w:r>
              <w:rPr>
                <w:sz w:val="24"/>
              </w:rPr>
              <w:t>Screenshoot tambahan kode. Jelaskan pemahaman Anda setelah penambahan kode program tersebut.</w:t>
            </w:r>
          </w:p>
          <w:p w14:paraId="43A7EB56">
            <w:pPr>
              <w:pStyle w:val="8"/>
              <w:jc w:val="both"/>
              <w:rPr>
                <w:color w:val="FF0000"/>
                <w:spacing w:val="-5"/>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5)</w:t>
            </w:r>
          </w:p>
          <w:p w14:paraId="2CD858CB">
            <w:pPr>
              <w:pStyle w:val="8"/>
              <w:jc w:val="both"/>
            </w:pPr>
            <w:r>
              <w:drawing>
                <wp:inline distT="0" distB="0" distL="114300" distR="114300">
                  <wp:extent cx="4480560" cy="720090"/>
                  <wp:effectExtent l="0" t="0" r="2540" b="381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6"/>
                          <pic:cNvPicPr>
                            <a:picLocks noChangeAspect="1"/>
                          </pic:cNvPicPr>
                        </pic:nvPicPr>
                        <pic:blipFill>
                          <a:blip r:embed="rId22"/>
                          <a:stretch>
                            <a:fillRect/>
                          </a:stretch>
                        </pic:blipFill>
                        <pic:spPr>
                          <a:xfrm>
                            <a:off x="0" y="0"/>
                            <a:ext cx="4480560" cy="720090"/>
                          </a:xfrm>
                          <a:prstGeom prst="rect">
                            <a:avLst/>
                          </a:prstGeom>
                          <a:noFill/>
                          <a:ln>
                            <a:noFill/>
                          </a:ln>
                        </pic:spPr>
                      </pic:pic>
                    </a:graphicData>
                  </a:graphic>
                </wp:inline>
              </w:drawing>
            </w:r>
          </w:p>
          <w:p w14:paraId="06778475">
            <w:pPr>
              <w:pStyle w:val="8"/>
              <w:jc w:val="both"/>
              <w:rPr>
                <w:rFonts w:hint="default"/>
                <w:lang w:val="en-US"/>
              </w:rPr>
            </w:pPr>
            <w:r>
              <w:rPr>
                <w:rFonts w:hint="default"/>
                <w:lang w:val="en-US"/>
              </w:rPr>
              <w:t xml:space="preserve">Hasilnya : </w:t>
            </w:r>
          </w:p>
          <w:p w14:paraId="58C081D5">
            <w:pPr>
              <w:pStyle w:val="8"/>
              <w:jc w:val="both"/>
            </w:pPr>
            <w:r>
              <w:drawing>
                <wp:inline distT="0" distB="0" distL="114300" distR="114300">
                  <wp:extent cx="2037715" cy="2160270"/>
                  <wp:effectExtent l="0" t="0" r="6985" b="11430"/>
                  <wp:docPr id="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7"/>
                          <pic:cNvPicPr>
                            <a:picLocks noChangeAspect="1"/>
                          </pic:cNvPicPr>
                        </pic:nvPicPr>
                        <pic:blipFill>
                          <a:blip r:embed="rId23"/>
                          <a:stretch>
                            <a:fillRect/>
                          </a:stretch>
                        </pic:blipFill>
                        <pic:spPr>
                          <a:xfrm>
                            <a:off x="0" y="0"/>
                            <a:ext cx="2037715" cy="2160270"/>
                          </a:xfrm>
                          <a:prstGeom prst="rect">
                            <a:avLst/>
                          </a:prstGeom>
                          <a:noFill/>
                          <a:ln>
                            <a:noFill/>
                          </a:ln>
                        </pic:spPr>
                      </pic:pic>
                    </a:graphicData>
                  </a:graphic>
                </wp:inline>
              </w:drawing>
            </w:r>
          </w:p>
          <w:p w14:paraId="6D547830">
            <w:pPr>
              <w:pStyle w:val="8"/>
              <w:jc w:val="both"/>
              <w:rPr>
                <w:rFonts w:hint="default"/>
                <w:lang w:val="en-US"/>
              </w:rPr>
            </w:pPr>
          </w:p>
        </w:tc>
      </w:tr>
      <w:tr w14:paraId="5A53F1B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686" w:hRule="atLeast"/>
        </w:trPr>
        <w:tc>
          <w:tcPr>
            <w:tcW w:w="1306" w:type="dxa"/>
          </w:tcPr>
          <w:p w14:paraId="068DF802">
            <w:pPr>
              <w:pStyle w:val="8"/>
              <w:spacing w:before="68"/>
              <w:ind w:left="15" w:right="1"/>
              <w:jc w:val="center"/>
              <w:rPr>
                <w:sz w:val="24"/>
              </w:rPr>
            </w:pPr>
            <w:r>
              <w:rPr>
                <w:spacing w:val="-5"/>
                <w:sz w:val="24"/>
              </w:rPr>
              <w:t>10</w:t>
            </w:r>
          </w:p>
        </w:tc>
        <w:tc>
          <w:tcPr>
            <w:tcW w:w="8613" w:type="dxa"/>
          </w:tcPr>
          <w:p w14:paraId="4E24A400">
            <w:pPr>
              <w:pStyle w:val="8"/>
              <w:spacing w:before="73"/>
              <w:rPr>
                <w:sz w:val="24"/>
              </w:rPr>
            </w:pPr>
            <w:r>
              <w:rPr>
                <w:sz w:val="24"/>
              </w:rPr>
              <w:t>Selanjutnya,</w:t>
            </w:r>
            <w:r>
              <w:rPr>
                <w:spacing w:val="-4"/>
                <w:sz w:val="24"/>
              </w:rPr>
              <w:t xml:space="preserve"> </w:t>
            </w:r>
            <w:r>
              <w:rPr>
                <w:sz w:val="24"/>
              </w:rPr>
              <w:t>ubah isi</w:t>
            </w:r>
            <w:r>
              <w:rPr>
                <w:spacing w:val="-1"/>
                <w:sz w:val="24"/>
              </w:rPr>
              <w:t xml:space="preserve"> </w:t>
            </w:r>
            <w:r>
              <w:rPr>
                <w:sz w:val="24"/>
              </w:rPr>
              <w:t xml:space="preserve">dari file </w:t>
            </w:r>
            <w:r>
              <w:rPr>
                <w:rFonts w:ascii="Consolas"/>
                <w:b/>
                <w:color w:val="2E5395"/>
                <w:sz w:val="24"/>
              </w:rPr>
              <w:t>upload.php</w:t>
            </w:r>
            <w:r>
              <w:rPr>
                <w:rFonts w:ascii="Consolas"/>
                <w:b/>
                <w:color w:val="2E5395"/>
                <w:spacing w:val="-72"/>
                <w:sz w:val="24"/>
              </w:rPr>
              <w:t xml:space="preserve"> </w:t>
            </w:r>
            <w:r>
              <w:rPr>
                <w:sz w:val="24"/>
              </w:rPr>
              <w:t>dengan</w:t>
            </w:r>
            <w:r>
              <w:rPr>
                <w:spacing w:val="-1"/>
                <w:sz w:val="24"/>
              </w:rPr>
              <w:t xml:space="preserve"> </w:t>
            </w:r>
            <w:r>
              <w:rPr>
                <w:sz w:val="24"/>
              </w:rPr>
              <w:t xml:space="preserve">kode </w:t>
            </w:r>
            <w:r>
              <w:rPr>
                <w:spacing w:val="-2"/>
                <w:sz w:val="24"/>
              </w:rPr>
              <w:t>berikut.</w:t>
            </w:r>
          </w:p>
          <w:p w14:paraId="552909B6">
            <w:pPr>
              <w:pStyle w:val="8"/>
              <w:ind w:left="103"/>
              <w:rPr>
                <w:sz w:val="20"/>
              </w:rPr>
            </w:pPr>
            <w:r>
              <w:rPr>
                <w:sz w:val="20"/>
              </w:rPr>
              <w:drawing>
                <wp:inline distT="0" distB="0" distL="0" distR="0">
                  <wp:extent cx="5312410" cy="331089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4" cstate="print"/>
                          <a:stretch>
                            <a:fillRect/>
                          </a:stretch>
                        </pic:blipFill>
                        <pic:spPr>
                          <a:xfrm>
                            <a:off x="0" y="0"/>
                            <a:ext cx="5312602" cy="3310890"/>
                          </a:xfrm>
                          <a:prstGeom prst="rect">
                            <a:avLst/>
                          </a:prstGeom>
                        </pic:spPr>
                      </pic:pic>
                    </a:graphicData>
                  </a:graphic>
                </wp:inline>
              </w:drawing>
            </w:r>
          </w:p>
        </w:tc>
      </w:tr>
      <w:tr w14:paraId="0810336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089" w:hRule="atLeast"/>
        </w:trPr>
        <w:tc>
          <w:tcPr>
            <w:tcW w:w="1306" w:type="dxa"/>
          </w:tcPr>
          <w:p w14:paraId="6DD9F340">
            <w:pPr>
              <w:pStyle w:val="8"/>
              <w:spacing w:before="68"/>
              <w:ind w:left="15" w:right="1"/>
              <w:jc w:val="center"/>
              <w:rPr>
                <w:sz w:val="24"/>
              </w:rPr>
            </w:pPr>
            <w:r>
              <w:rPr>
                <w:spacing w:val="-5"/>
                <w:sz w:val="24"/>
              </w:rPr>
              <w:t>11</w:t>
            </w:r>
          </w:p>
        </w:tc>
        <w:tc>
          <w:tcPr>
            <w:tcW w:w="8613" w:type="dxa"/>
          </w:tcPr>
          <w:p w14:paraId="4CCF39F6">
            <w:pPr>
              <w:pStyle w:val="8"/>
              <w:spacing w:before="75" w:line="237" w:lineRule="auto"/>
              <w:ind w:right="127"/>
              <w:jc w:val="both"/>
              <w:rPr>
                <w:sz w:val="24"/>
              </w:rPr>
            </w:pPr>
            <w:r>
              <w:rPr>
                <w:sz w:val="24"/>
              </w:rPr>
              <w:t>Simpan</w:t>
            </w:r>
            <w:r>
              <w:rPr>
                <w:spacing w:val="-6"/>
                <w:sz w:val="24"/>
              </w:rPr>
              <w:t xml:space="preserve"> </w:t>
            </w:r>
            <w:r>
              <w:rPr>
                <w:sz w:val="24"/>
              </w:rPr>
              <w:t>file,</w:t>
            </w:r>
            <w:r>
              <w:rPr>
                <w:spacing w:val="-6"/>
                <w:sz w:val="24"/>
              </w:rPr>
              <w:t xml:space="preserve"> </w:t>
            </w:r>
            <w:r>
              <w:rPr>
                <w:sz w:val="24"/>
              </w:rPr>
              <w:t>buka</w:t>
            </w:r>
            <w:r>
              <w:rPr>
                <w:spacing w:val="-7"/>
                <w:sz w:val="24"/>
              </w:rPr>
              <w:t xml:space="preserve"> </w:t>
            </w:r>
            <w:r>
              <w:rPr>
                <w:sz w:val="24"/>
              </w:rPr>
              <w:t>browser</w:t>
            </w:r>
            <w:r>
              <w:rPr>
                <w:spacing w:val="-6"/>
                <w:sz w:val="24"/>
              </w:rPr>
              <w:t xml:space="preserve"> </w:t>
            </w:r>
            <w:r>
              <w:rPr>
                <w:sz w:val="24"/>
              </w:rPr>
              <w:t>dan</w:t>
            </w:r>
            <w:r>
              <w:rPr>
                <w:spacing w:val="-6"/>
                <w:sz w:val="24"/>
              </w:rPr>
              <w:t xml:space="preserve"> </w:t>
            </w:r>
            <w:r>
              <w:rPr>
                <w:sz w:val="24"/>
              </w:rPr>
              <w:t>jalankan</w:t>
            </w:r>
            <w:r>
              <w:rPr>
                <w:spacing w:val="-4"/>
                <w:sz w:val="24"/>
              </w:rPr>
              <w:t xml:space="preserve"> </w:t>
            </w:r>
            <w:r>
              <w:rPr>
                <w:rFonts w:ascii="Consolas"/>
                <w:b/>
                <w:color w:val="2E5395"/>
                <w:sz w:val="24"/>
              </w:rPr>
              <w:t xml:space="preserve">localhost/dasarWeb/form_upload.php </w:t>
            </w:r>
            <w:r>
              <w:rPr>
                <w:sz w:val="24"/>
              </w:rPr>
              <w:t>Pilih</w:t>
            </w:r>
            <w:r>
              <w:rPr>
                <w:spacing w:val="-4"/>
                <w:sz w:val="24"/>
              </w:rPr>
              <w:t xml:space="preserve"> </w:t>
            </w:r>
            <w:r>
              <w:rPr>
                <w:sz w:val="24"/>
              </w:rPr>
              <w:t>sebuah</w:t>
            </w:r>
            <w:r>
              <w:rPr>
                <w:spacing w:val="-4"/>
                <w:sz w:val="24"/>
              </w:rPr>
              <w:t xml:space="preserve"> </w:t>
            </w:r>
            <w:r>
              <w:rPr>
                <w:sz w:val="24"/>
              </w:rPr>
              <w:t>file</w:t>
            </w:r>
            <w:r>
              <w:rPr>
                <w:spacing w:val="-5"/>
                <w:sz w:val="24"/>
              </w:rPr>
              <w:t xml:space="preserve"> </w:t>
            </w:r>
            <w:r>
              <w:rPr>
                <w:sz w:val="24"/>
              </w:rPr>
              <w:t>dengan</w:t>
            </w:r>
            <w:r>
              <w:rPr>
                <w:spacing w:val="-2"/>
                <w:sz w:val="24"/>
              </w:rPr>
              <w:t xml:space="preserve"> </w:t>
            </w:r>
            <w:r>
              <w:rPr>
                <w:sz w:val="24"/>
              </w:rPr>
              <w:t>ekstensi</w:t>
            </w:r>
            <w:r>
              <w:rPr>
                <w:spacing w:val="-4"/>
                <w:sz w:val="24"/>
              </w:rPr>
              <w:t xml:space="preserve"> </w:t>
            </w:r>
            <w:r>
              <w:rPr>
                <w:sz w:val="24"/>
              </w:rPr>
              <w:t>.txt,</w:t>
            </w:r>
            <w:r>
              <w:rPr>
                <w:spacing w:val="-4"/>
                <w:sz w:val="24"/>
              </w:rPr>
              <w:t xml:space="preserve"> </w:t>
            </w:r>
            <w:r>
              <w:rPr>
                <w:sz w:val="24"/>
              </w:rPr>
              <w:t>.pdf,</w:t>
            </w:r>
            <w:r>
              <w:rPr>
                <w:spacing w:val="-4"/>
                <w:sz w:val="24"/>
              </w:rPr>
              <w:t xml:space="preserve"> </w:t>
            </w:r>
            <w:r>
              <w:rPr>
                <w:sz w:val="24"/>
              </w:rPr>
              <w:t>.doc,</w:t>
            </w:r>
            <w:r>
              <w:rPr>
                <w:spacing w:val="-2"/>
                <w:sz w:val="24"/>
              </w:rPr>
              <w:t xml:space="preserve"> </w:t>
            </w:r>
            <w:r>
              <w:rPr>
                <w:sz w:val="24"/>
              </w:rPr>
              <w:t>atau</w:t>
            </w:r>
            <w:r>
              <w:rPr>
                <w:spacing w:val="-4"/>
                <w:sz w:val="24"/>
              </w:rPr>
              <w:t xml:space="preserve"> </w:t>
            </w:r>
            <w:r>
              <w:rPr>
                <w:sz w:val="24"/>
              </w:rPr>
              <w:t>.docx yang</w:t>
            </w:r>
            <w:r>
              <w:rPr>
                <w:spacing w:val="-7"/>
                <w:sz w:val="24"/>
              </w:rPr>
              <w:t xml:space="preserve"> </w:t>
            </w:r>
            <w:r>
              <w:rPr>
                <w:sz w:val="24"/>
              </w:rPr>
              <w:t>berukuran</w:t>
            </w:r>
            <w:r>
              <w:rPr>
                <w:spacing w:val="-2"/>
                <w:sz w:val="24"/>
              </w:rPr>
              <w:t xml:space="preserve"> </w:t>
            </w:r>
            <w:r>
              <w:rPr>
                <w:sz w:val="24"/>
              </w:rPr>
              <w:t>lebih</w:t>
            </w:r>
            <w:r>
              <w:rPr>
                <w:spacing w:val="-4"/>
                <w:sz w:val="24"/>
              </w:rPr>
              <w:t xml:space="preserve"> </w:t>
            </w:r>
            <w:r>
              <w:rPr>
                <w:sz w:val="24"/>
              </w:rPr>
              <w:t>dari</w:t>
            </w:r>
            <w:r>
              <w:rPr>
                <w:spacing w:val="-4"/>
                <w:sz w:val="24"/>
              </w:rPr>
              <w:t xml:space="preserve"> </w:t>
            </w:r>
            <w:r>
              <w:rPr>
                <w:sz w:val="24"/>
              </w:rPr>
              <w:t>5 MB. Klik tombol Submit. Amati yang terjadi dan catat pemahaman Anda.</w:t>
            </w:r>
          </w:p>
          <w:p w14:paraId="291EFF0A">
            <w:pPr>
              <w:pStyle w:val="8"/>
              <w:spacing w:before="3"/>
              <w:jc w:val="both"/>
              <w:rPr>
                <w:color w:val="FF0000"/>
                <w:spacing w:val="-5"/>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6)</w:t>
            </w:r>
          </w:p>
          <w:p w14:paraId="3FC441F7">
            <w:pPr>
              <w:pStyle w:val="8"/>
              <w:spacing w:before="3"/>
              <w:jc w:val="both"/>
            </w:pPr>
            <w:r>
              <w:drawing>
                <wp:inline distT="0" distB="0" distL="114300" distR="114300">
                  <wp:extent cx="2576195" cy="1440180"/>
                  <wp:effectExtent l="0" t="0" r="1905" b="7620"/>
                  <wp:docPr id="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8"/>
                          <pic:cNvPicPr>
                            <a:picLocks noChangeAspect="1"/>
                          </pic:cNvPicPr>
                        </pic:nvPicPr>
                        <pic:blipFill>
                          <a:blip r:embed="rId25"/>
                          <a:stretch>
                            <a:fillRect/>
                          </a:stretch>
                        </pic:blipFill>
                        <pic:spPr>
                          <a:xfrm>
                            <a:off x="0" y="0"/>
                            <a:ext cx="2576195" cy="1440180"/>
                          </a:xfrm>
                          <a:prstGeom prst="rect">
                            <a:avLst/>
                          </a:prstGeom>
                          <a:noFill/>
                          <a:ln>
                            <a:noFill/>
                          </a:ln>
                        </pic:spPr>
                      </pic:pic>
                    </a:graphicData>
                  </a:graphic>
                </wp:inline>
              </w:drawing>
            </w:r>
          </w:p>
          <w:p w14:paraId="0A4575CB">
            <w:pPr>
              <w:pStyle w:val="8"/>
              <w:spacing w:before="3"/>
              <w:jc w:val="both"/>
              <w:rPr>
                <w:rFonts w:hint="default"/>
                <w:lang w:val="en-US"/>
              </w:rPr>
            </w:pPr>
            <w:r>
              <w:rPr>
                <w:rFonts w:hint="default"/>
                <w:lang w:val="en-US"/>
              </w:rPr>
              <w:t xml:space="preserve">Hasilnya : </w:t>
            </w:r>
          </w:p>
          <w:p w14:paraId="586F911B">
            <w:pPr>
              <w:pStyle w:val="8"/>
              <w:spacing w:before="3"/>
              <w:jc w:val="both"/>
              <w:rPr>
                <w:rFonts w:hint="default"/>
                <w:lang w:val="en-US"/>
              </w:rPr>
            </w:pPr>
            <w:r>
              <w:rPr>
                <w:rFonts w:hint="default"/>
                <w:lang w:val="en-US"/>
              </w:rPr>
              <w:t xml:space="preserve">Jika memasukkan file dengan ukuran lebih dari 5MB. </w:t>
            </w:r>
          </w:p>
          <w:p w14:paraId="66B833F0">
            <w:pPr>
              <w:pStyle w:val="8"/>
              <w:spacing w:before="3"/>
              <w:jc w:val="both"/>
            </w:pPr>
            <w:r>
              <w:drawing>
                <wp:inline distT="0" distB="0" distL="114300" distR="114300">
                  <wp:extent cx="3738880" cy="720090"/>
                  <wp:effectExtent l="0" t="0" r="7620" b="381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9"/>
                          <pic:cNvPicPr>
                            <a:picLocks noChangeAspect="1"/>
                          </pic:cNvPicPr>
                        </pic:nvPicPr>
                        <pic:blipFill>
                          <a:blip r:embed="rId26"/>
                          <a:stretch>
                            <a:fillRect/>
                          </a:stretch>
                        </pic:blipFill>
                        <pic:spPr>
                          <a:xfrm>
                            <a:off x="0" y="0"/>
                            <a:ext cx="3738880" cy="720090"/>
                          </a:xfrm>
                          <a:prstGeom prst="rect">
                            <a:avLst/>
                          </a:prstGeom>
                          <a:noFill/>
                          <a:ln>
                            <a:noFill/>
                          </a:ln>
                        </pic:spPr>
                      </pic:pic>
                    </a:graphicData>
                  </a:graphic>
                </wp:inline>
              </w:drawing>
            </w:r>
          </w:p>
          <w:p w14:paraId="00F78704">
            <w:pPr>
              <w:pStyle w:val="8"/>
              <w:spacing w:before="3"/>
              <w:jc w:val="both"/>
              <w:rPr>
                <w:rFonts w:hint="default"/>
                <w:lang w:val="en-US"/>
              </w:rPr>
            </w:pPr>
            <w:r>
              <w:rPr>
                <w:rFonts w:hint="default"/>
                <w:lang w:val="en-US"/>
              </w:rPr>
              <w:t xml:space="preserve">Pengupload an ditolak karena file yang diunggah lebih dari kapasitas yang ditentukan. </w:t>
            </w:r>
          </w:p>
        </w:tc>
      </w:tr>
    </w:tbl>
    <w:p w14:paraId="3C7A76DD">
      <w:pPr>
        <w:spacing w:after="0"/>
        <w:jc w:val="both"/>
        <w:rPr>
          <w:sz w:val="24"/>
        </w:rPr>
        <w:sectPr>
          <w:type w:val="continuous"/>
          <w:pgSz w:w="11910" w:h="16840"/>
          <w:pgMar w:top="1100" w:right="340" w:bottom="1108" w:left="860" w:header="720" w:footer="720" w:gutter="0"/>
          <w:cols w:space="720" w:num="1"/>
        </w:sect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0F93B8E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104" w:hRule="atLeast"/>
        </w:trPr>
        <w:tc>
          <w:tcPr>
            <w:tcW w:w="1306" w:type="dxa"/>
          </w:tcPr>
          <w:p w14:paraId="792DEF89">
            <w:pPr>
              <w:pStyle w:val="8"/>
              <w:spacing w:before="71"/>
              <w:ind w:left="15" w:right="1"/>
              <w:jc w:val="center"/>
              <w:rPr>
                <w:sz w:val="24"/>
              </w:rPr>
            </w:pPr>
            <w:r>
              <w:rPr>
                <w:spacing w:val="-5"/>
                <w:sz w:val="24"/>
              </w:rPr>
              <w:t>12</w:t>
            </w:r>
          </w:p>
        </w:tc>
        <w:tc>
          <w:tcPr>
            <w:tcW w:w="8613" w:type="dxa"/>
          </w:tcPr>
          <w:p w14:paraId="684B1E99">
            <w:pPr>
              <w:pStyle w:val="8"/>
              <w:spacing w:before="83" w:line="290" w:lineRule="exact"/>
              <w:rPr>
                <w:rFonts w:ascii="Courier New"/>
                <w:sz w:val="24"/>
              </w:rPr>
            </w:pPr>
            <w:r>
              <w:rPr>
                <w:sz w:val="24"/>
              </w:rPr>
              <w:t>Selanjutnya</w:t>
            </w:r>
            <w:r>
              <w:rPr>
                <w:spacing w:val="-2"/>
                <w:sz w:val="24"/>
              </w:rPr>
              <w:t xml:space="preserve"> </w:t>
            </w:r>
            <w:r>
              <w:rPr>
                <w:sz w:val="24"/>
              </w:rPr>
              <w:t>jalankan</w:t>
            </w:r>
            <w:r>
              <w:rPr>
                <w:spacing w:val="-1"/>
                <w:sz w:val="24"/>
              </w:rPr>
              <w:t xml:space="preserve"> </w:t>
            </w:r>
            <w:r>
              <w:rPr>
                <w:sz w:val="24"/>
              </w:rPr>
              <w:t xml:space="preserve">kembali </w:t>
            </w:r>
            <w:r>
              <w:rPr>
                <w:rFonts w:ascii="Consolas"/>
                <w:b/>
                <w:color w:val="2E5395"/>
                <w:spacing w:val="-2"/>
                <w:sz w:val="24"/>
              </w:rPr>
              <w:t>localhost/dasarWeb/form_upload.php</w:t>
            </w:r>
            <w:r>
              <w:rPr>
                <w:rFonts w:ascii="Courier New"/>
                <w:spacing w:val="-2"/>
                <w:sz w:val="24"/>
              </w:rPr>
              <w:t>.</w:t>
            </w:r>
          </w:p>
          <w:p w14:paraId="58491BE7">
            <w:pPr>
              <w:pStyle w:val="8"/>
              <w:ind w:right="115"/>
              <w:rPr>
                <w:color w:val="FF0000"/>
                <w:sz w:val="24"/>
              </w:rPr>
            </w:pPr>
            <w:r>
              <w:rPr>
                <w:sz w:val="24"/>
              </w:rPr>
              <w:t>Pilih</w:t>
            </w:r>
            <w:r>
              <w:rPr>
                <w:spacing w:val="-4"/>
                <w:sz w:val="24"/>
              </w:rPr>
              <w:t xml:space="preserve"> </w:t>
            </w:r>
            <w:r>
              <w:rPr>
                <w:sz w:val="24"/>
              </w:rPr>
              <w:t>sebuah</w:t>
            </w:r>
            <w:r>
              <w:rPr>
                <w:spacing w:val="-4"/>
                <w:sz w:val="24"/>
              </w:rPr>
              <w:t xml:space="preserve"> </w:t>
            </w:r>
            <w:r>
              <w:rPr>
                <w:sz w:val="24"/>
              </w:rPr>
              <w:t>file</w:t>
            </w:r>
            <w:r>
              <w:rPr>
                <w:spacing w:val="-5"/>
                <w:sz w:val="24"/>
              </w:rPr>
              <w:t xml:space="preserve"> </w:t>
            </w:r>
            <w:r>
              <w:rPr>
                <w:sz w:val="24"/>
              </w:rPr>
              <w:t>dengan</w:t>
            </w:r>
            <w:r>
              <w:rPr>
                <w:spacing w:val="-2"/>
                <w:sz w:val="24"/>
              </w:rPr>
              <w:t xml:space="preserve"> </w:t>
            </w:r>
            <w:r>
              <w:rPr>
                <w:sz w:val="24"/>
              </w:rPr>
              <w:t>ekstensi</w:t>
            </w:r>
            <w:r>
              <w:rPr>
                <w:spacing w:val="-4"/>
                <w:sz w:val="24"/>
              </w:rPr>
              <w:t xml:space="preserve"> </w:t>
            </w:r>
            <w:r>
              <w:rPr>
                <w:sz w:val="24"/>
              </w:rPr>
              <w:t>.txt,</w:t>
            </w:r>
            <w:r>
              <w:rPr>
                <w:spacing w:val="-4"/>
                <w:sz w:val="24"/>
              </w:rPr>
              <w:t xml:space="preserve"> </w:t>
            </w:r>
            <w:r>
              <w:rPr>
                <w:sz w:val="24"/>
              </w:rPr>
              <w:t>.pdf,</w:t>
            </w:r>
            <w:r>
              <w:rPr>
                <w:spacing w:val="-4"/>
                <w:sz w:val="24"/>
              </w:rPr>
              <w:t xml:space="preserve"> </w:t>
            </w:r>
            <w:r>
              <w:rPr>
                <w:sz w:val="24"/>
              </w:rPr>
              <w:t>.doc,</w:t>
            </w:r>
            <w:r>
              <w:rPr>
                <w:spacing w:val="-2"/>
                <w:sz w:val="24"/>
              </w:rPr>
              <w:t xml:space="preserve"> </w:t>
            </w:r>
            <w:r>
              <w:rPr>
                <w:sz w:val="24"/>
              </w:rPr>
              <w:t>atau</w:t>
            </w:r>
            <w:r>
              <w:rPr>
                <w:spacing w:val="-4"/>
                <w:sz w:val="24"/>
              </w:rPr>
              <w:t xml:space="preserve"> </w:t>
            </w:r>
            <w:r>
              <w:rPr>
                <w:sz w:val="24"/>
              </w:rPr>
              <w:t>.docx yang</w:t>
            </w:r>
            <w:r>
              <w:rPr>
                <w:spacing w:val="-7"/>
                <w:sz w:val="24"/>
              </w:rPr>
              <w:t xml:space="preserve"> </w:t>
            </w:r>
            <w:r>
              <w:rPr>
                <w:sz w:val="24"/>
              </w:rPr>
              <w:t>berukuran</w:t>
            </w:r>
            <w:r>
              <w:rPr>
                <w:spacing w:val="-2"/>
                <w:sz w:val="24"/>
              </w:rPr>
              <w:t xml:space="preserve"> </w:t>
            </w:r>
            <w:r>
              <w:rPr>
                <w:sz w:val="24"/>
              </w:rPr>
              <w:t>kurang</w:t>
            </w:r>
            <w:r>
              <w:rPr>
                <w:spacing w:val="-7"/>
                <w:sz w:val="24"/>
              </w:rPr>
              <w:t xml:space="preserve"> </w:t>
            </w:r>
            <w:r>
              <w:rPr>
                <w:sz w:val="24"/>
              </w:rPr>
              <w:t xml:space="preserve">dari 3 MB. Klik tombol Submit. Amati yang terjadi dan catat pemahaman Anda. </w:t>
            </w:r>
            <w:r>
              <w:rPr>
                <w:color w:val="FF0000"/>
                <w:sz w:val="24"/>
              </w:rPr>
              <w:t>(Pertanyaan No. 7)</w:t>
            </w:r>
          </w:p>
          <w:p w14:paraId="14D644A5">
            <w:pPr>
              <w:pStyle w:val="8"/>
              <w:ind w:right="115"/>
              <w:rPr>
                <w:rFonts w:hint="default"/>
                <w:color w:val="auto"/>
                <w:sz w:val="24"/>
                <w:lang w:val="en-US"/>
              </w:rPr>
            </w:pPr>
            <w:r>
              <w:rPr>
                <w:rFonts w:hint="default"/>
                <w:color w:val="auto"/>
                <w:sz w:val="24"/>
                <w:lang w:val="en-US"/>
              </w:rPr>
              <w:t xml:space="preserve">Ketika mengunggah file dengan ukuran dibawah 3MB. </w:t>
            </w:r>
          </w:p>
          <w:p w14:paraId="0078A2BB">
            <w:pPr>
              <w:pStyle w:val="8"/>
              <w:ind w:right="115"/>
            </w:pPr>
            <w:r>
              <w:drawing>
                <wp:inline distT="0" distB="0" distL="114300" distR="114300">
                  <wp:extent cx="1489075" cy="720090"/>
                  <wp:effectExtent l="0" t="0" r="9525" b="3810"/>
                  <wp:docPr id="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pic:cNvPicPr>
                            <a:picLocks noChangeAspect="1"/>
                          </pic:cNvPicPr>
                        </pic:nvPicPr>
                        <pic:blipFill>
                          <a:blip r:embed="rId27"/>
                          <a:stretch>
                            <a:fillRect/>
                          </a:stretch>
                        </pic:blipFill>
                        <pic:spPr>
                          <a:xfrm>
                            <a:off x="0" y="0"/>
                            <a:ext cx="1489075" cy="720090"/>
                          </a:xfrm>
                          <a:prstGeom prst="rect">
                            <a:avLst/>
                          </a:prstGeom>
                          <a:noFill/>
                          <a:ln>
                            <a:noFill/>
                          </a:ln>
                        </pic:spPr>
                      </pic:pic>
                    </a:graphicData>
                  </a:graphic>
                </wp:inline>
              </w:drawing>
            </w:r>
          </w:p>
          <w:p w14:paraId="04302FB4">
            <w:pPr>
              <w:pStyle w:val="8"/>
              <w:ind w:right="115"/>
              <w:rPr>
                <w:rFonts w:hint="default"/>
                <w:lang w:val="en-US"/>
              </w:rPr>
            </w:pPr>
            <w:r>
              <w:rPr>
                <w:rFonts w:hint="default"/>
                <w:lang w:val="en-US"/>
              </w:rPr>
              <w:t xml:space="preserve">Pengupload an diterima karena file yang diunggah kurang dari kapasitas yang ditentukan. </w:t>
            </w:r>
            <w:bookmarkStart w:id="0" w:name="_GoBack"/>
            <w:bookmarkEnd w:id="0"/>
          </w:p>
        </w:tc>
      </w:tr>
    </w:tbl>
    <w:p w14:paraId="78C06B7A">
      <w:pPr>
        <w:pStyle w:val="5"/>
        <w:spacing w:before="195"/>
        <w:rPr>
          <w:b/>
        </w:rPr>
      </w:pPr>
    </w:p>
    <w:p w14:paraId="04A7CF0F">
      <w:pPr>
        <w:tabs>
          <w:tab w:val="left" w:pos="10086"/>
        </w:tabs>
        <w:spacing w:before="1"/>
        <w:ind w:left="104" w:right="0" w:firstLine="0"/>
        <w:jc w:val="left"/>
        <w:rPr>
          <w:b/>
          <w:sz w:val="24"/>
        </w:rPr>
      </w:pPr>
      <w:r>
        <w:rPr>
          <w:b/>
          <w:color w:val="000000"/>
          <w:spacing w:val="-32"/>
          <w:sz w:val="24"/>
          <w:shd w:val="clear" w:color="auto" w:fill="D0CECE"/>
        </w:rPr>
        <w:t xml:space="preserve"> </w:t>
      </w:r>
      <w:r>
        <w:rPr>
          <w:b/>
          <w:color w:val="000000"/>
          <w:sz w:val="24"/>
          <w:shd w:val="clear" w:color="auto" w:fill="D0CECE"/>
        </w:rPr>
        <w:t>Praktikum</w:t>
      </w:r>
      <w:r>
        <w:rPr>
          <w:b/>
          <w:color w:val="000000"/>
          <w:spacing w:val="-3"/>
          <w:sz w:val="24"/>
          <w:shd w:val="clear" w:color="auto" w:fill="D0CECE"/>
        </w:rPr>
        <w:t xml:space="preserve"> </w:t>
      </w:r>
      <w:r>
        <w:rPr>
          <w:b/>
          <w:color w:val="000000"/>
          <w:sz w:val="24"/>
          <w:shd w:val="clear" w:color="auto" w:fill="D0CECE"/>
        </w:rPr>
        <w:t>Bagian</w:t>
      </w:r>
      <w:r>
        <w:rPr>
          <w:b/>
          <w:color w:val="000000"/>
          <w:spacing w:val="1"/>
          <w:sz w:val="24"/>
          <w:shd w:val="clear" w:color="auto" w:fill="D0CECE"/>
        </w:rPr>
        <w:t xml:space="preserve"> </w:t>
      </w:r>
      <w:r>
        <w:rPr>
          <w:b/>
          <w:color w:val="000000"/>
          <w:sz w:val="24"/>
          <w:shd w:val="clear" w:color="auto" w:fill="D0CECE"/>
        </w:rPr>
        <w:t>2.</w:t>
      </w:r>
      <w:r>
        <w:rPr>
          <w:b/>
          <w:color w:val="000000"/>
          <w:spacing w:val="-1"/>
          <w:sz w:val="24"/>
          <w:shd w:val="clear" w:color="auto" w:fill="D0CECE"/>
        </w:rPr>
        <w:t xml:space="preserve"> </w:t>
      </w:r>
      <w:r>
        <w:rPr>
          <w:b/>
          <w:color w:val="000000"/>
          <w:sz w:val="24"/>
          <w:shd w:val="clear" w:color="auto" w:fill="D0CECE"/>
        </w:rPr>
        <w:t>Multi Upload</w:t>
      </w:r>
      <w:r>
        <w:rPr>
          <w:b/>
          <w:color w:val="000000"/>
          <w:spacing w:val="1"/>
          <w:sz w:val="24"/>
          <w:shd w:val="clear" w:color="auto" w:fill="D0CECE"/>
        </w:rPr>
        <w:t xml:space="preserve"> </w:t>
      </w:r>
      <w:r>
        <w:rPr>
          <w:b/>
          <w:color w:val="000000"/>
          <w:spacing w:val="-4"/>
          <w:sz w:val="24"/>
          <w:shd w:val="clear" w:color="auto" w:fill="D0CECE"/>
        </w:rPr>
        <w:t>File</w:t>
      </w:r>
      <w:r>
        <w:rPr>
          <w:b/>
          <w:color w:val="000000"/>
          <w:sz w:val="24"/>
          <w:shd w:val="clear" w:color="auto" w:fill="D0CECE"/>
        </w:rPr>
        <w:tab/>
      </w:r>
    </w:p>
    <w:p w14:paraId="2F667D2F">
      <w:pPr>
        <w:pStyle w:val="5"/>
        <w:spacing w:before="8"/>
        <w:rPr>
          <w:b/>
          <w:sz w:val="15"/>
        </w:r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6291B3C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0" w:hRule="atLeast"/>
        </w:trPr>
        <w:tc>
          <w:tcPr>
            <w:tcW w:w="1306" w:type="dxa"/>
          </w:tcPr>
          <w:p w14:paraId="66AE0716">
            <w:pPr>
              <w:pStyle w:val="8"/>
              <w:spacing w:before="75"/>
              <w:ind w:left="15"/>
              <w:jc w:val="center"/>
              <w:rPr>
                <w:b/>
                <w:sz w:val="24"/>
              </w:rPr>
            </w:pPr>
            <w:r>
              <w:rPr>
                <w:b/>
                <w:spacing w:val="-2"/>
                <w:sz w:val="24"/>
              </w:rPr>
              <w:t>Langkah</w:t>
            </w:r>
          </w:p>
        </w:tc>
        <w:tc>
          <w:tcPr>
            <w:tcW w:w="8613" w:type="dxa"/>
          </w:tcPr>
          <w:p w14:paraId="20402DB6">
            <w:pPr>
              <w:pStyle w:val="8"/>
              <w:spacing w:before="75"/>
              <w:rPr>
                <w:b/>
                <w:sz w:val="24"/>
              </w:rPr>
            </w:pPr>
            <w:r>
              <w:rPr>
                <w:b/>
                <w:spacing w:val="-2"/>
                <w:sz w:val="24"/>
              </w:rPr>
              <w:t>Keterangan</w:t>
            </w:r>
          </w:p>
        </w:tc>
      </w:tr>
      <w:tr w14:paraId="2711EA2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50" w:hRule="atLeast"/>
        </w:trPr>
        <w:tc>
          <w:tcPr>
            <w:tcW w:w="1306" w:type="dxa"/>
          </w:tcPr>
          <w:p w14:paraId="77788F69">
            <w:pPr>
              <w:pStyle w:val="8"/>
              <w:spacing w:before="71"/>
              <w:ind w:left="15" w:right="1"/>
              <w:jc w:val="center"/>
              <w:rPr>
                <w:sz w:val="24"/>
              </w:rPr>
            </w:pPr>
            <w:r>
              <w:rPr>
                <w:spacing w:val="-10"/>
                <w:sz w:val="24"/>
              </w:rPr>
              <w:t>1</w:t>
            </w:r>
          </w:p>
        </w:tc>
        <w:tc>
          <w:tcPr>
            <w:tcW w:w="8613" w:type="dxa"/>
          </w:tcPr>
          <w:p w14:paraId="1BD3A073">
            <w:pPr>
              <w:pStyle w:val="8"/>
              <w:spacing w:before="75"/>
              <w:rPr>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pacing w:val="-2"/>
                <w:sz w:val="24"/>
              </w:rPr>
              <w:t>form_multiupload.php</w:t>
            </w:r>
            <w:r>
              <w:rPr>
                <w:spacing w:val="-2"/>
                <w:sz w:val="24"/>
              </w:rPr>
              <w:t>.</w:t>
            </w:r>
          </w:p>
        </w:tc>
      </w:tr>
      <w:tr w14:paraId="1F5659E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26" w:hRule="atLeast"/>
        </w:trPr>
        <w:tc>
          <w:tcPr>
            <w:tcW w:w="1306" w:type="dxa"/>
          </w:tcPr>
          <w:p w14:paraId="70FB4318">
            <w:pPr>
              <w:pStyle w:val="8"/>
              <w:spacing w:before="69"/>
              <w:ind w:left="15" w:right="1"/>
              <w:jc w:val="center"/>
              <w:rPr>
                <w:sz w:val="24"/>
              </w:rPr>
            </w:pPr>
            <w:r>
              <w:rPr>
                <w:spacing w:val="-10"/>
                <w:sz w:val="24"/>
              </w:rPr>
              <w:t>2</w:t>
            </w:r>
          </w:p>
        </w:tc>
        <w:tc>
          <w:tcPr>
            <w:tcW w:w="8613" w:type="dxa"/>
          </w:tcPr>
          <w:p w14:paraId="03578E9B">
            <w:pPr>
              <w:pStyle w:val="8"/>
              <w:spacing w:before="74"/>
              <w:rPr>
                <w:sz w:val="24"/>
              </w:rPr>
            </w:pPr>
            <w:r>
              <w:rPr>
                <w:sz w:val="24"/>
              </w:rPr>
              <w:t>Ketikkan</w:t>
            </w:r>
            <w:r>
              <w:rPr>
                <w:spacing w:val="-2"/>
                <w:sz w:val="24"/>
              </w:rPr>
              <w:t xml:space="preserve"> </w:t>
            </w:r>
            <w:r>
              <w:rPr>
                <w:sz w:val="24"/>
              </w:rPr>
              <w:t>ke</w:t>
            </w:r>
            <w:r>
              <w:rPr>
                <w:spacing w:val="-1"/>
                <w:sz w:val="24"/>
              </w:rPr>
              <w:t xml:space="preserve"> </w:t>
            </w:r>
            <w:r>
              <w:rPr>
                <w:sz w:val="24"/>
              </w:rPr>
              <w:t xml:space="preserve">dalam </w:t>
            </w:r>
            <w:r>
              <w:rPr>
                <w:rFonts w:ascii="Consolas"/>
                <w:b/>
                <w:color w:val="2E5395"/>
                <w:sz w:val="24"/>
              </w:rPr>
              <w:t>form_multiupload.php</w:t>
            </w:r>
            <w:r>
              <w:rPr>
                <w:rFonts w:ascii="Consolas"/>
                <w:b/>
                <w:color w:val="2E5395"/>
                <w:spacing w:val="-72"/>
                <w:sz w:val="24"/>
              </w:rPr>
              <w:t xml:space="preserve"> </w:t>
            </w:r>
            <w:r>
              <w:rPr>
                <w:sz w:val="24"/>
              </w:rPr>
              <w:t>kode</w:t>
            </w:r>
            <w:r>
              <w:rPr>
                <w:spacing w:val="-1"/>
                <w:sz w:val="24"/>
              </w:rPr>
              <w:t xml:space="preserve"> </w:t>
            </w:r>
            <w:r>
              <w:rPr>
                <w:spacing w:val="-2"/>
                <w:sz w:val="24"/>
              </w:rPr>
              <w:t>berikut.</w:t>
            </w:r>
          </w:p>
          <w:p w14:paraId="723A7FB5">
            <w:pPr>
              <w:pStyle w:val="8"/>
              <w:ind w:left="103" w:right="-44"/>
              <w:rPr>
                <w:sz w:val="20"/>
              </w:rPr>
            </w:pPr>
            <w:r>
              <w:rPr>
                <w:sz w:val="20"/>
              </w:rPr>
              <w:drawing>
                <wp:inline distT="0" distB="0" distL="0" distR="0">
                  <wp:extent cx="5389880" cy="2023745"/>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8" cstate="print"/>
                          <a:stretch>
                            <a:fillRect/>
                          </a:stretch>
                        </pic:blipFill>
                        <pic:spPr>
                          <a:xfrm>
                            <a:off x="0" y="0"/>
                            <a:ext cx="5390033" cy="2024252"/>
                          </a:xfrm>
                          <a:prstGeom prst="rect">
                            <a:avLst/>
                          </a:prstGeom>
                        </pic:spPr>
                      </pic:pic>
                    </a:graphicData>
                  </a:graphic>
                </wp:inline>
              </w:drawing>
            </w:r>
          </w:p>
        </w:tc>
      </w:tr>
      <w:tr w14:paraId="1CDE7A8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734" w:hRule="atLeast"/>
        </w:trPr>
        <w:tc>
          <w:tcPr>
            <w:tcW w:w="1306" w:type="dxa"/>
          </w:tcPr>
          <w:p w14:paraId="5398827E">
            <w:pPr>
              <w:pStyle w:val="8"/>
              <w:spacing w:before="68"/>
              <w:ind w:left="15" w:right="1"/>
              <w:jc w:val="center"/>
              <w:rPr>
                <w:sz w:val="24"/>
              </w:rPr>
            </w:pPr>
            <w:r>
              <w:rPr>
                <w:spacing w:val="-10"/>
                <w:sz w:val="24"/>
              </w:rPr>
              <w:t>3</w:t>
            </w:r>
          </w:p>
        </w:tc>
        <w:tc>
          <w:tcPr>
            <w:tcW w:w="8613" w:type="dxa"/>
          </w:tcPr>
          <w:p w14:paraId="0448750B">
            <w:pPr>
              <w:pStyle w:val="8"/>
              <w:spacing w:before="73"/>
              <w:rPr>
                <w:sz w:val="24"/>
              </w:rPr>
            </w:pPr>
            <w:r>
              <w:rPr>
                <w:sz w:val="24"/>
              </w:rPr>
              <w:t>Buatlah</w:t>
            </w:r>
            <w:r>
              <w:rPr>
                <w:spacing w:val="-3"/>
                <w:sz w:val="24"/>
              </w:rPr>
              <w:t xml:space="preserve"> </w:t>
            </w:r>
            <w:r>
              <w:rPr>
                <w:sz w:val="24"/>
              </w:rPr>
              <w:t>file</w:t>
            </w:r>
            <w:r>
              <w:rPr>
                <w:spacing w:val="-2"/>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proses_upload.php</w:t>
            </w:r>
            <w:r>
              <w:rPr>
                <w:sz w:val="24"/>
              </w:rPr>
              <w:t>.</w:t>
            </w:r>
            <w:r>
              <w:rPr>
                <w:spacing w:val="-1"/>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7DAF30D7">
            <w:pPr>
              <w:pStyle w:val="8"/>
              <w:ind w:left="103"/>
              <w:rPr>
                <w:sz w:val="20"/>
              </w:rPr>
            </w:pPr>
            <w:r>
              <w:rPr>
                <w:sz w:val="20"/>
              </w:rPr>
              <w:drawing>
                <wp:inline distT="0" distB="0" distL="0" distR="0">
                  <wp:extent cx="5335905" cy="3951605"/>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9" cstate="print"/>
                          <a:stretch>
                            <a:fillRect/>
                          </a:stretch>
                        </pic:blipFill>
                        <pic:spPr>
                          <a:xfrm>
                            <a:off x="0" y="0"/>
                            <a:ext cx="5336477" cy="3952113"/>
                          </a:xfrm>
                          <a:prstGeom prst="rect">
                            <a:avLst/>
                          </a:prstGeom>
                        </pic:spPr>
                      </pic:pic>
                    </a:graphicData>
                  </a:graphic>
                </wp:inline>
              </w:drawing>
            </w:r>
          </w:p>
        </w:tc>
      </w:tr>
    </w:tbl>
    <w:p w14:paraId="4C1984AA">
      <w:pPr>
        <w:spacing w:after="0"/>
        <w:rPr>
          <w:sz w:val="20"/>
        </w:rPr>
        <w:sectPr>
          <w:type w:val="continuous"/>
          <w:pgSz w:w="11910" w:h="16840"/>
          <w:pgMar w:top="1100" w:right="340" w:bottom="280" w:left="860" w:header="720" w:footer="720" w:gutter="0"/>
          <w:cols w:space="720" w:num="1"/>
        </w:sect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1B33A65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327" w:hRule="atLeast"/>
        </w:trPr>
        <w:tc>
          <w:tcPr>
            <w:tcW w:w="1306" w:type="dxa"/>
          </w:tcPr>
          <w:p w14:paraId="467CCCA1">
            <w:pPr>
              <w:pStyle w:val="8"/>
              <w:spacing w:before="71"/>
              <w:ind w:left="15" w:right="1"/>
              <w:jc w:val="center"/>
              <w:rPr>
                <w:sz w:val="24"/>
              </w:rPr>
            </w:pPr>
            <w:r>
              <w:rPr>
                <w:spacing w:val="-10"/>
                <w:sz w:val="24"/>
              </w:rPr>
              <w:t>4</w:t>
            </w:r>
          </w:p>
        </w:tc>
        <w:tc>
          <w:tcPr>
            <w:tcW w:w="8613" w:type="dxa"/>
          </w:tcPr>
          <w:p w14:paraId="266E26B6">
            <w:pPr>
              <w:pStyle w:val="8"/>
              <w:spacing w:before="71" w:line="259" w:lineRule="auto"/>
              <w:ind w:right="115"/>
              <w:rPr>
                <w:sz w:val="24"/>
              </w:rPr>
            </w:pPr>
            <w:r>
              <w:rPr>
                <w:sz w:val="24"/>
              </w:rPr>
              <w:t xml:space="preserve">Simpan file, buka browser dan jalankan </w:t>
            </w:r>
            <w:r>
              <w:rPr>
                <w:rFonts w:ascii="Consolas"/>
                <w:b/>
                <w:color w:val="2E5395"/>
                <w:sz w:val="24"/>
              </w:rPr>
              <w:t>localhost/dasarWeb/form_multiupload.php</w:t>
            </w:r>
            <w:r>
              <w:rPr>
                <w:sz w:val="24"/>
              </w:rPr>
              <w:t>.</w:t>
            </w:r>
            <w:r>
              <w:rPr>
                <w:spacing w:val="-10"/>
                <w:sz w:val="24"/>
              </w:rPr>
              <w:t xml:space="preserve"> </w:t>
            </w:r>
            <w:r>
              <w:rPr>
                <w:sz w:val="24"/>
              </w:rPr>
              <w:t>Pilih</w:t>
            </w:r>
            <w:r>
              <w:rPr>
                <w:spacing w:val="-10"/>
                <w:sz w:val="24"/>
              </w:rPr>
              <w:t xml:space="preserve"> </w:t>
            </w:r>
            <w:r>
              <w:rPr>
                <w:sz w:val="24"/>
              </w:rPr>
              <w:t>beberapa</w:t>
            </w:r>
            <w:r>
              <w:rPr>
                <w:spacing w:val="-11"/>
                <w:sz w:val="24"/>
              </w:rPr>
              <w:t xml:space="preserve"> </w:t>
            </w:r>
            <w:r>
              <w:rPr>
                <w:sz w:val="24"/>
              </w:rPr>
              <w:t>file</w:t>
            </w:r>
            <w:r>
              <w:rPr>
                <w:spacing w:val="-11"/>
                <w:sz w:val="24"/>
              </w:rPr>
              <w:t xml:space="preserve"> </w:t>
            </w:r>
            <w:r>
              <w:rPr>
                <w:sz w:val="24"/>
              </w:rPr>
              <w:t xml:space="preserve">sekaligus untuk diunggah. Apa yang anda pahami dari script pada file tersebut? Catat pemahaman anda. </w:t>
            </w:r>
            <w:r>
              <w:rPr>
                <w:color w:val="FF0000"/>
                <w:sz w:val="24"/>
              </w:rPr>
              <w:t>(Pertanyaan No. 8)</w:t>
            </w:r>
          </w:p>
        </w:tc>
      </w:tr>
      <w:tr w14:paraId="7D63ADF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07" w:hRule="atLeast"/>
        </w:trPr>
        <w:tc>
          <w:tcPr>
            <w:tcW w:w="1306" w:type="dxa"/>
          </w:tcPr>
          <w:p w14:paraId="100904EA">
            <w:pPr>
              <w:pStyle w:val="8"/>
              <w:spacing w:before="68"/>
              <w:ind w:left="15" w:right="1"/>
              <w:jc w:val="center"/>
              <w:rPr>
                <w:sz w:val="24"/>
              </w:rPr>
            </w:pPr>
            <w:r>
              <w:rPr>
                <w:spacing w:val="-10"/>
                <w:sz w:val="24"/>
              </w:rPr>
              <w:t>5</w:t>
            </w:r>
          </w:p>
        </w:tc>
        <w:tc>
          <w:tcPr>
            <w:tcW w:w="8613" w:type="dxa"/>
          </w:tcPr>
          <w:p w14:paraId="3817CA55">
            <w:pPr>
              <w:pStyle w:val="8"/>
              <w:spacing w:before="68"/>
              <w:rPr>
                <w:sz w:val="24"/>
              </w:rPr>
            </w:pPr>
            <w:r>
              <w:rPr>
                <w:sz w:val="24"/>
              </w:rPr>
              <w:t>Buat</w:t>
            </w:r>
            <w:r>
              <w:rPr>
                <w:spacing w:val="-1"/>
                <w:sz w:val="24"/>
              </w:rPr>
              <w:t xml:space="preserve"> </w:t>
            </w:r>
            <w:r>
              <w:rPr>
                <w:sz w:val="24"/>
              </w:rPr>
              <w:t>seperti</w:t>
            </w:r>
            <w:r>
              <w:rPr>
                <w:spacing w:val="-1"/>
                <w:sz w:val="24"/>
              </w:rPr>
              <w:t xml:space="preserve"> </w:t>
            </w:r>
            <w:r>
              <w:rPr>
                <w:sz w:val="24"/>
              </w:rPr>
              <w:t>langkah</w:t>
            </w:r>
            <w:r>
              <w:rPr>
                <w:spacing w:val="-1"/>
                <w:sz w:val="24"/>
              </w:rPr>
              <w:t xml:space="preserve"> </w:t>
            </w:r>
            <w:r>
              <w:rPr>
                <w:sz w:val="24"/>
              </w:rPr>
              <w:t>3</w:t>
            </w:r>
            <w:r>
              <w:rPr>
                <w:spacing w:val="-1"/>
                <w:sz w:val="24"/>
              </w:rPr>
              <w:t xml:space="preserve"> </w:t>
            </w:r>
            <w:r>
              <w:rPr>
                <w:sz w:val="24"/>
              </w:rPr>
              <w:t>dengan</w:t>
            </w:r>
            <w:r>
              <w:rPr>
                <w:spacing w:val="-1"/>
                <w:sz w:val="24"/>
              </w:rPr>
              <w:t xml:space="preserve"> </w:t>
            </w:r>
            <w:r>
              <w:rPr>
                <w:sz w:val="24"/>
              </w:rPr>
              <w:t>multi</w:t>
            </w:r>
            <w:r>
              <w:rPr>
                <w:spacing w:val="-1"/>
                <w:sz w:val="24"/>
              </w:rPr>
              <w:t xml:space="preserve"> </w:t>
            </w:r>
            <w:r>
              <w:rPr>
                <w:sz w:val="24"/>
              </w:rPr>
              <w:t>upload</w:t>
            </w:r>
            <w:r>
              <w:rPr>
                <w:spacing w:val="-1"/>
                <w:sz w:val="24"/>
              </w:rPr>
              <w:t xml:space="preserve"> </w:t>
            </w:r>
            <w:r>
              <w:rPr>
                <w:sz w:val="24"/>
              </w:rPr>
              <w:t>khusus</w:t>
            </w:r>
            <w:r>
              <w:rPr>
                <w:spacing w:val="-1"/>
                <w:sz w:val="24"/>
              </w:rPr>
              <w:t xml:space="preserve"> </w:t>
            </w:r>
            <w:r>
              <w:rPr>
                <w:spacing w:val="-2"/>
                <w:sz w:val="24"/>
              </w:rPr>
              <w:t>gambar.</w:t>
            </w:r>
          </w:p>
          <w:p w14:paraId="40596DC5">
            <w:pPr>
              <w:pStyle w:val="8"/>
              <w:ind w:right="1228"/>
              <w:rPr>
                <w:sz w:val="24"/>
              </w:rPr>
            </w:pPr>
            <w:r>
              <w:rPr>
                <w:sz w:val="24"/>
              </w:rPr>
              <w:t>Screen</w:t>
            </w:r>
            <w:r>
              <w:rPr>
                <w:spacing w:val="-6"/>
                <w:sz w:val="24"/>
              </w:rPr>
              <w:t xml:space="preserve"> </w:t>
            </w:r>
            <w:r>
              <w:rPr>
                <w:sz w:val="24"/>
              </w:rPr>
              <w:t>shoot</w:t>
            </w:r>
            <w:r>
              <w:rPr>
                <w:spacing w:val="-6"/>
                <w:sz w:val="24"/>
              </w:rPr>
              <w:t xml:space="preserve"> </w:t>
            </w:r>
            <w:r>
              <w:rPr>
                <w:sz w:val="24"/>
              </w:rPr>
              <w:t>perubahan</w:t>
            </w:r>
            <w:r>
              <w:rPr>
                <w:spacing w:val="-4"/>
                <w:sz w:val="24"/>
              </w:rPr>
              <w:t xml:space="preserve"> </w:t>
            </w:r>
            <w:r>
              <w:rPr>
                <w:sz w:val="24"/>
              </w:rPr>
              <w:t>kode</w:t>
            </w:r>
            <w:r>
              <w:rPr>
                <w:spacing w:val="-6"/>
                <w:sz w:val="24"/>
              </w:rPr>
              <w:t xml:space="preserve"> </w:t>
            </w:r>
            <w:r>
              <w:rPr>
                <w:sz w:val="24"/>
              </w:rPr>
              <w:t>dan</w:t>
            </w:r>
            <w:r>
              <w:rPr>
                <w:spacing w:val="-6"/>
                <w:sz w:val="24"/>
              </w:rPr>
              <w:t xml:space="preserve"> </w:t>
            </w:r>
            <w:r>
              <w:rPr>
                <w:sz w:val="24"/>
              </w:rPr>
              <w:t>berikan</w:t>
            </w:r>
            <w:r>
              <w:rPr>
                <w:spacing w:val="-6"/>
                <w:sz w:val="24"/>
              </w:rPr>
              <w:t xml:space="preserve"> </w:t>
            </w:r>
            <w:r>
              <w:rPr>
                <w:sz w:val="24"/>
              </w:rPr>
              <w:t>penjelasan</w:t>
            </w:r>
            <w:r>
              <w:rPr>
                <w:spacing w:val="-3"/>
                <w:sz w:val="24"/>
              </w:rPr>
              <w:t xml:space="preserve"> </w:t>
            </w:r>
            <w:r>
              <w:rPr>
                <w:sz w:val="24"/>
              </w:rPr>
              <w:t>kode</w:t>
            </w:r>
            <w:r>
              <w:rPr>
                <w:spacing w:val="-6"/>
                <w:sz w:val="24"/>
              </w:rPr>
              <w:t xml:space="preserve"> </w:t>
            </w:r>
            <w:r>
              <w:rPr>
                <w:sz w:val="24"/>
              </w:rPr>
              <w:t xml:space="preserve">tersebut. </w:t>
            </w:r>
            <w:r>
              <w:rPr>
                <w:color w:val="FF0000"/>
                <w:sz w:val="24"/>
              </w:rPr>
              <w:t>(Pertanyaan No. 9)</w:t>
            </w:r>
          </w:p>
        </w:tc>
      </w:tr>
    </w:tbl>
    <w:p w14:paraId="727CC52C">
      <w:pPr>
        <w:pStyle w:val="5"/>
        <w:spacing w:before="193"/>
        <w:rPr>
          <w:b/>
        </w:rPr>
      </w:pPr>
    </w:p>
    <w:p w14:paraId="5B8810F8">
      <w:pPr>
        <w:tabs>
          <w:tab w:val="left" w:pos="10086"/>
        </w:tabs>
        <w:spacing w:before="1"/>
        <w:ind w:left="104" w:right="0" w:firstLine="0"/>
        <w:jc w:val="left"/>
        <w:rPr>
          <w:b/>
          <w:sz w:val="24"/>
        </w:rPr>
      </w:pPr>
      <w:r>
        <w:rPr>
          <w:b/>
          <w:color w:val="000000"/>
          <w:spacing w:val="-34"/>
          <w:sz w:val="24"/>
          <w:shd w:val="clear" w:color="auto" w:fill="D0CECE"/>
        </w:rPr>
        <w:t xml:space="preserve"> </w:t>
      </w:r>
      <w:r>
        <w:rPr>
          <w:b/>
          <w:color w:val="000000"/>
          <w:sz w:val="24"/>
          <w:shd w:val="clear" w:color="auto" w:fill="D0CECE"/>
        </w:rPr>
        <w:t>Praktikum</w:t>
      </w:r>
      <w:r>
        <w:rPr>
          <w:b/>
          <w:color w:val="000000"/>
          <w:spacing w:val="-4"/>
          <w:sz w:val="24"/>
          <w:shd w:val="clear" w:color="auto" w:fill="D0CECE"/>
        </w:rPr>
        <w:t xml:space="preserve"> </w:t>
      </w:r>
      <w:r>
        <w:rPr>
          <w:b/>
          <w:color w:val="000000"/>
          <w:sz w:val="24"/>
          <w:shd w:val="clear" w:color="auto" w:fill="D0CECE"/>
        </w:rPr>
        <w:t>Bagian 3.</w:t>
      </w:r>
      <w:r>
        <w:rPr>
          <w:b/>
          <w:color w:val="000000"/>
          <w:spacing w:val="-1"/>
          <w:sz w:val="24"/>
          <w:shd w:val="clear" w:color="auto" w:fill="D0CECE"/>
        </w:rPr>
        <w:t xml:space="preserve"> </w:t>
      </w:r>
      <w:r>
        <w:rPr>
          <w:b/>
          <w:color w:val="000000"/>
          <w:sz w:val="24"/>
          <w:shd w:val="clear" w:color="auto" w:fill="D0CECE"/>
        </w:rPr>
        <w:t>Upload</w:t>
      </w:r>
      <w:r>
        <w:rPr>
          <w:b/>
          <w:color w:val="000000"/>
          <w:spacing w:val="-1"/>
          <w:sz w:val="24"/>
          <w:shd w:val="clear" w:color="auto" w:fill="D0CECE"/>
        </w:rPr>
        <w:t xml:space="preserve"> </w:t>
      </w:r>
      <w:r>
        <w:rPr>
          <w:b/>
          <w:color w:val="000000"/>
          <w:sz w:val="24"/>
          <w:shd w:val="clear" w:color="auto" w:fill="D0CECE"/>
        </w:rPr>
        <w:t>File</w:t>
      </w:r>
      <w:r>
        <w:rPr>
          <w:b/>
          <w:color w:val="000000"/>
          <w:spacing w:val="-2"/>
          <w:sz w:val="24"/>
          <w:shd w:val="clear" w:color="auto" w:fill="D0CECE"/>
        </w:rPr>
        <w:t xml:space="preserve"> </w:t>
      </w:r>
      <w:r>
        <w:rPr>
          <w:b/>
          <w:color w:val="000000"/>
          <w:sz w:val="24"/>
          <w:shd w:val="clear" w:color="auto" w:fill="D0CECE"/>
        </w:rPr>
        <w:t>dengan</w:t>
      </w:r>
      <w:r>
        <w:rPr>
          <w:b/>
          <w:color w:val="000000"/>
          <w:spacing w:val="-1"/>
          <w:sz w:val="24"/>
          <w:shd w:val="clear" w:color="auto" w:fill="D0CECE"/>
        </w:rPr>
        <w:t xml:space="preserve"> </w:t>
      </w:r>
      <w:r>
        <w:rPr>
          <w:b/>
          <w:color w:val="000000"/>
          <w:sz w:val="24"/>
          <w:shd w:val="clear" w:color="auto" w:fill="D0CECE"/>
        </w:rPr>
        <w:t>PHP</w:t>
      </w:r>
      <w:r>
        <w:rPr>
          <w:b/>
          <w:color w:val="000000"/>
          <w:spacing w:val="-1"/>
          <w:sz w:val="24"/>
          <w:shd w:val="clear" w:color="auto" w:fill="D0CECE"/>
        </w:rPr>
        <w:t xml:space="preserve"> </w:t>
      </w:r>
      <w:r>
        <w:rPr>
          <w:b/>
          <w:color w:val="000000"/>
          <w:sz w:val="24"/>
          <w:shd w:val="clear" w:color="auto" w:fill="D0CECE"/>
        </w:rPr>
        <w:t xml:space="preserve">dan </w:t>
      </w:r>
      <w:r>
        <w:rPr>
          <w:b/>
          <w:color w:val="000000"/>
          <w:spacing w:val="-2"/>
          <w:sz w:val="24"/>
          <w:shd w:val="clear" w:color="auto" w:fill="D0CECE"/>
        </w:rPr>
        <w:t>Jquery</w:t>
      </w:r>
      <w:r>
        <w:rPr>
          <w:b/>
          <w:color w:val="000000"/>
          <w:sz w:val="24"/>
          <w:shd w:val="clear" w:color="auto" w:fill="D0CECE"/>
        </w:rPr>
        <w:tab/>
      </w:r>
    </w:p>
    <w:p w14:paraId="6C0670C1">
      <w:pPr>
        <w:pStyle w:val="5"/>
        <w:spacing w:before="10"/>
        <w:rPr>
          <w:b/>
          <w:sz w:val="15"/>
        </w:r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3F62EAF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10" w:hRule="atLeast"/>
        </w:trPr>
        <w:tc>
          <w:tcPr>
            <w:tcW w:w="1306" w:type="dxa"/>
          </w:tcPr>
          <w:p w14:paraId="42212DDE">
            <w:pPr>
              <w:pStyle w:val="8"/>
              <w:spacing w:before="75"/>
              <w:ind w:left="15"/>
              <w:jc w:val="center"/>
              <w:rPr>
                <w:b/>
                <w:sz w:val="24"/>
              </w:rPr>
            </w:pPr>
            <w:r>
              <w:rPr>
                <w:b/>
                <w:spacing w:val="-2"/>
                <w:sz w:val="24"/>
              </w:rPr>
              <w:t>Langkah</w:t>
            </w:r>
          </w:p>
        </w:tc>
        <w:tc>
          <w:tcPr>
            <w:tcW w:w="8613" w:type="dxa"/>
          </w:tcPr>
          <w:p w14:paraId="706E1E37">
            <w:pPr>
              <w:pStyle w:val="8"/>
              <w:spacing w:before="75"/>
              <w:rPr>
                <w:b/>
                <w:sz w:val="24"/>
              </w:rPr>
            </w:pPr>
            <w:r>
              <w:rPr>
                <w:b/>
                <w:spacing w:val="-2"/>
                <w:sz w:val="24"/>
              </w:rPr>
              <w:t>Keterangan</w:t>
            </w:r>
          </w:p>
        </w:tc>
      </w:tr>
      <w:tr w14:paraId="234038C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50" w:hRule="atLeast"/>
        </w:trPr>
        <w:tc>
          <w:tcPr>
            <w:tcW w:w="1306" w:type="dxa"/>
          </w:tcPr>
          <w:p w14:paraId="19C4191F">
            <w:pPr>
              <w:pStyle w:val="8"/>
              <w:spacing w:before="68"/>
              <w:ind w:left="15" w:right="1"/>
              <w:jc w:val="center"/>
              <w:rPr>
                <w:sz w:val="24"/>
              </w:rPr>
            </w:pPr>
            <w:r>
              <w:rPr>
                <w:spacing w:val="-10"/>
                <w:sz w:val="24"/>
              </w:rPr>
              <w:t>1</w:t>
            </w:r>
          </w:p>
        </w:tc>
        <w:tc>
          <w:tcPr>
            <w:tcW w:w="8613" w:type="dxa"/>
          </w:tcPr>
          <w:p w14:paraId="74B77052">
            <w:pPr>
              <w:pStyle w:val="8"/>
              <w:spacing w:before="73"/>
              <w:rPr>
                <w:rFonts w:ascii="Consolas"/>
                <w:b/>
                <w:sz w:val="24"/>
              </w:rPr>
            </w:pPr>
            <w:r>
              <w:rPr>
                <w:sz w:val="24"/>
              </w:rPr>
              <w:t>Buatlah</w:t>
            </w:r>
            <w:r>
              <w:rPr>
                <w:spacing w:val="-1"/>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pacing w:val="-2"/>
                <w:sz w:val="24"/>
              </w:rPr>
              <w:t>form_upload_ajax.php</w:t>
            </w:r>
          </w:p>
        </w:tc>
      </w:tr>
      <w:tr w14:paraId="3544DA1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851" w:hRule="atLeast"/>
        </w:trPr>
        <w:tc>
          <w:tcPr>
            <w:tcW w:w="1306" w:type="dxa"/>
          </w:tcPr>
          <w:p w14:paraId="4C4E78BD">
            <w:pPr>
              <w:pStyle w:val="8"/>
              <w:spacing w:before="68"/>
              <w:ind w:left="15" w:right="1"/>
              <w:jc w:val="center"/>
              <w:rPr>
                <w:sz w:val="24"/>
              </w:rPr>
            </w:pPr>
            <w:r>
              <w:rPr>
                <w:spacing w:val="-10"/>
                <w:sz w:val="24"/>
              </w:rPr>
              <w:t>2</w:t>
            </w:r>
          </w:p>
        </w:tc>
        <w:tc>
          <w:tcPr>
            <w:tcW w:w="8613" w:type="dxa"/>
          </w:tcPr>
          <w:p w14:paraId="0E819B93">
            <w:pPr>
              <w:pStyle w:val="8"/>
              <w:spacing w:before="73"/>
              <w:rPr>
                <w:rFonts w:ascii="Consolas"/>
                <w:b/>
                <w:sz w:val="24"/>
              </w:rPr>
            </w:pPr>
            <w:r>
              <w:rPr>
                <w:sz w:val="24"/>
              </w:rPr>
              <w:t>Ketikkan</w:t>
            </w:r>
            <w:r>
              <w:rPr>
                <w:spacing w:val="-1"/>
                <w:sz w:val="24"/>
              </w:rPr>
              <w:t xml:space="preserve"> </w:t>
            </w:r>
            <w:r>
              <w:rPr>
                <w:sz w:val="24"/>
              </w:rPr>
              <w:t>kode</w:t>
            </w:r>
            <w:r>
              <w:rPr>
                <w:spacing w:val="-1"/>
                <w:sz w:val="24"/>
              </w:rPr>
              <w:t xml:space="preserve"> </w:t>
            </w:r>
            <w:r>
              <w:rPr>
                <w:sz w:val="24"/>
              </w:rPr>
              <w:t>berikut pada</w:t>
            </w:r>
            <w:r>
              <w:rPr>
                <w:spacing w:val="-1"/>
                <w:sz w:val="24"/>
              </w:rPr>
              <w:t xml:space="preserve"> </w:t>
            </w:r>
            <w:r>
              <w:rPr>
                <w:rFonts w:ascii="Consolas"/>
                <w:b/>
                <w:color w:val="2E5395"/>
                <w:spacing w:val="-2"/>
                <w:sz w:val="24"/>
              </w:rPr>
              <w:t>form_upload_ajax.php</w:t>
            </w:r>
          </w:p>
          <w:p w14:paraId="2287870C">
            <w:pPr>
              <w:pStyle w:val="8"/>
              <w:spacing w:before="11"/>
              <w:ind w:left="0"/>
              <w:rPr>
                <w:b/>
                <w:sz w:val="13"/>
              </w:rPr>
            </w:pPr>
          </w:p>
          <w:p w14:paraId="17C367EF">
            <w:pPr>
              <w:pStyle w:val="8"/>
              <w:ind w:left="103"/>
              <w:rPr>
                <w:sz w:val="20"/>
              </w:rPr>
            </w:pPr>
            <w:r>
              <w:rPr>
                <w:sz w:val="20"/>
              </w:rPr>
              <w:drawing>
                <wp:inline distT="0" distB="0" distL="0" distR="0">
                  <wp:extent cx="5260975" cy="335788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0" cstate="print"/>
                          <a:stretch>
                            <a:fillRect/>
                          </a:stretch>
                        </pic:blipFill>
                        <pic:spPr>
                          <a:xfrm>
                            <a:off x="0" y="0"/>
                            <a:ext cx="5261587" cy="3358038"/>
                          </a:xfrm>
                          <a:prstGeom prst="rect">
                            <a:avLst/>
                          </a:prstGeom>
                        </pic:spPr>
                      </pic:pic>
                    </a:graphicData>
                  </a:graphic>
                </wp:inline>
              </w:drawing>
            </w:r>
          </w:p>
        </w:tc>
      </w:tr>
      <w:tr w14:paraId="26B85375">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50" w:hRule="atLeast"/>
        </w:trPr>
        <w:tc>
          <w:tcPr>
            <w:tcW w:w="1306" w:type="dxa"/>
          </w:tcPr>
          <w:p w14:paraId="5F18B954">
            <w:pPr>
              <w:pStyle w:val="8"/>
              <w:spacing w:before="71"/>
              <w:ind w:left="15" w:right="1"/>
              <w:jc w:val="center"/>
              <w:rPr>
                <w:sz w:val="24"/>
              </w:rPr>
            </w:pPr>
            <w:r>
              <w:rPr>
                <w:spacing w:val="-10"/>
                <w:sz w:val="24"/>
              </w:rPr>
              <w:t>3</w:t>
            </w:r>
          </w:p>
        </w:tc>
        <w:tc>
          <w:tcPr>
            <w:tcW w:w="8613" w:type="dxa"/>
          </w:tcPr>
          <w:p w14:paraId="58454027">
            <w:pPr>
              <w:pStyle w:val="8"/>
              <w:spacing w:before="75"/>
              <w:rPr>
                <w:sz w:val="24"/>
              </w:rPr>
            </w:pPr>
            <w:r>
              <w:rPr>
                <w:sz w:val="24"/>
              </w:rPr>
              <w:t>Buatlah</w:t>
            </w:r>
            <w:r>
              <w:rPr>
                <w:spacing w:val="-3"/>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upload.js</w:t>
            </w:r>
            <w:r>
              <w:rPr>
                <w:sz w:val="24"/>
              </w:rPr>
              <w:t>.</w:t>
            </w:r>
            <w:r>
              <w:rPr>
                <w:spacing w:val="-1"/>
                <w:sz w:val="24"/>
              </w:rPr>
              <w:t xml:space="preserve"> </w:t>
            </w:r>
            <w:r>
              <w:rPr>
                <w:sz w:val="24"/>
              </w:rPr>
              <w:t>Tuliskan kode</w:t>
            </w:r>
            <w:r>
              <w:rPr>
                <w:spacing w:val="-1"/>
                <w:sz w:val="24"/>
              </w:rPr>
              <w:t xml:space="preserve"> </w:t>
            </w:r>
            <w:r>
              <w:rPr>
                <w:spacing w:val="-2"/>
                <w:sz w:val="24"/>
              </w:rPr>
              <w:t>berikut.</w:t>
            </w:r>
          </w:p>
        </w:tc>
      </w:tr>
    </w:tbl>
    <w:p w14:paraId="520F95E5">
      <w:pPr>
        <w:spacing w:after="0"/>
        <w:rPr>
          <w:sz w:val="24"/>
        </w:rPr>
        <w:sectPr>
          <w:type w:val="continuous"/>
          <w:pgSz w:w="11910" w:h="16840"/>
          <w:pgMar w:top="1100" w:right="340" w:bottom="280" w:left="860" w:header="720" w:footer="720" w:gutter="0"/>
          <w:cols w:space="720" w:num="1"/>
        </w:sect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01406E8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213" w:hRule="atLeast"/>
        </w:trPr>
        <w:tc>
          <w:tcPr>
            <w:tcW w:w="1306" w:type="dxa"/>
          </w:tcPr>
          <w:p w14:paraId="5EA37F4B">
            <w:pPr>
              <w:pStyle w:val="8"/>
              <w:ind w:left="0"/>
              <w:rPr>
                <w:sz w:val="24"/>
              </w:rPr>
            </w:pPr>
          </w:p>
        </w:tc>
        <w:tc>
          <w:tcPr>
            <w:tcW w:w="8613" w:type="dxa"/>
          </w:tcPr>
          <w:p w14:paraId="36A705E7">
            <w:pPr>
              <w:pStyle w:val="8"/>
              <w:spacing w:before="7"/>
              <w:ind w:left="0"/>
              <w:rPr>
                <w:b/>
                <w:sz w:val="6"/>
              </w:rPr>
            </w:pPr>
          </w:p>
          <w:p w14:paraId="79B7E9CC">
            <w:pPr>
              <w:pStyle w:val="8"/>
              <w:ind w:left="103"/>
              <w:rPr>
                <w:sz w:val="20"/>
              </w:rPr>
            </w:pPr>
            <w:r>
              <w:rPr>
                <w:sz w:val="20"/>
              </w:rPr>
              <w:drawing>
                <wp:inline distT="0" distB="0" distL="0" distR="0">
                  <wp:extent cx="5328920" cy="3876675"/>
                  <wp:effectExtent l="0" t="0" r="0" b="0"/>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1" cstate="print"/>
                          <a:stretch>
                            <a:fillRect/>
                          </a:stretch>
                        </pic:blipFill>
                        <pic:spPr>
                          <a:xfrm>
                            <a:off x="0" y="0"/>
                            <a:ext cx="5329468" cy="3876675"/>
                          </a:xfrm>
                          <a:prstGeom prst="rect">
                            <a:avLst/>
                          </a:prstGeom>
                        </pic:spPr>
                      </pic:pic>
                    </a:graphicData>
                  </a:graphic>
                </wp:inline>
              </w:drawing>
            </w:r>
          </w:p>
        </w:tc>
      </w:tr>
      <w:tr w14:paraId="2E7AD28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679" w:hRule="atLeast"/>
        </w:trPr>
        <w:tc>
          <w:tcPr>
            <w:tcW w:w="1306" w:type="dxa"/>
          </w:tcPr>
          <w:p w14:paraId="21335296">
            <w:pPr>
              <w:pStyle w:val="8"/>
              <w:spacing w:before="68"/>
              <w:ind w:left="15" w:right="1"/>
              <w:jc w:val="center"/>
              <w:rPr>
                <w:sz w:val="24"/>
              </w:rPr>
            </w:pPr>
            <w:r>
              <w:rPr>
                <w:spacing w:val="-10"/>
                <w:sz w:val="24"/>
              </w:rPr>
              <w:t>4</w:t>
            </w:r>
          </w:p>
        </w:tc>
        <w:tc>
          <w:tcPr>
            <w:tcW w:w="8613" w:type="dxa"/>
          </w:tcPr>
          <w:p w14:paraId="6F8AE0C4">
            <w:pPr>
              <w:pStyle w:val="8"/>
              <w:spacing w:before="73"/>
              <w:rPr>
                <w:sz w:val="24"/>
              </w:rPr>
            </w:pPr>
            <w:r>
              <w:rPr>
                <w:sz w:val="24"/>
              </w:rPr>
              <w:t>Buatlah</w:t>
            </w:r>
            <w:r>
              <w:rPr>
                <w:spacing w:val="-3"/>
                <w:sz w:val="24"/>
              </w:rPr>
              <w:t xml:space="preserve"> </w:t>
            </w:r>
            <w:r>
              <w:rPr>
                <w:sz w:val="24"/>
              </w:rPr>
              <w:t>file</w:t>
            </w:r>
            <w:r>
              <w:rPr>
                <w:spacing w:val="-1"/>
                <w:sz w:val="24"/>
              </w:rPr>
              <w:t xml:space="preserve"> </w:t>
            </w:r>
            <w:r>
              <w:rPr>
                <w:sz w:val="24"/>
              </w:rPr>
              <w:t>baru</w:t>
            </w:r>
            <w:r>
              <w:rPr>
                <w:spacing w:val="-1"/>
                <w:sz w:val="24"/>
              </w:rPr>
              <w:t xml:space="preserve"> </w:t>
            </w:r>
            <w:r>
              <w:rPr>
                <w:sz w:val="24"/>
              </w:rPr>
              <w:t>bernama</w:t>
            </w:r>
            <w:r>
              <w:rPr>
                <w:spacing w:val="-1"/>
                <w:sz w:val="24"/>
              </w:rPr>
              <w:t xml:space="preserve"> </w:t>
            </w:r>
            <w:r>
              <w:rPr>
                <w:rFonts w:ascii="Consolas"/>
                <w:b/>
                <w:color w:val="2E5395"/>
                <w:sz w:val="24"/>
              </w:rPr>
              <w:t>upload_ajax.php</w:t>
            </w:r>
            <w:r>
              <w:rPr>
                <w:sz w:val="24"/>
              </w:rPr>
              <w:t>.</w:t>
            </w:r>
            <w:r>
              <w:rPr>
                <w:spacing w:val="-1"/>
                <w:sz w:val="24"/>
              </w:rPr>
              <w:t xml:space="preserve"> </w:t>
            </w:r>
            <w:r>
              <w:rPr>
                <w:sz w:val="24"/>
              </w:rPr>
              <w:t>Tuliskan kode</w:t>
            </w:r>
            <w:r>
              <w:rPr>
                <w:spacing w:val="-1"/>
                <w:sz w:val="24"/>
              </w:rPr>
              <w:t xml:space="preserve"> </w:t>
            </w:r>
            <w:r>
              <w:rPr>
                <w:spacing w:val="-2"/>
                <w:sz w:val="24"/>
              </w:rPr>
              <w:t>berikut.</w:t>
            </w:r>
          </w:p>
          <w:p w14:paraId="006BB90C">
            <w:pPr>
              <w:pStyle w:val="8"/>
              <w:ind w:left="103"/>
              <w:rPr>
                <w:sz w:val="20"/>
              </w:rPr>
            </w:pPr>
            <w:r>
              <w:rPr>
                <w:sz w:val="20"/>
              </w:rPr>
              <w:drawing>
                <wp:inline distT="0" distB="0" distL="0" distR="0">
                  <wp:extent cx="5314315" cy="3982720"/>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2" cstate="print"/>
                          <a:stretch>
                            <a:fillRect/>
                          </a:stretch>
                        </pic:blipFill>
                        <pic:spPr>
                          <a:xfrm>
                            <a:off x="0" y="0"/>
                            <a:ext cx="5314374" cy="3983069"/>
                          </a:xfrm>
                          <a:prstGeom prst="rect">
                            <a:avLst/>
                          </a:prstGeom>
                        </pic:spPr>
                      </pic:pic>
                    </a:graphicData>
                  </a:graphic>
                </wp:inline>
              </w:drawing>
            </w:r>
          </w:p>
        </w:tc>
      </w:tr>
      <w:tr w14:paraId="18EB2B3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568" w:hRule="atLeast"/>
        </w:trPr>
        <w:tc>
          <w:tcPr>
            <w:tcW w:w="1306" w:type="dxa"/>
          </w:tcPr>
          <w:p w14:paraId="09C4B500">
            <w:pPr>
              <w:pStyle w:val="8"/>
              <w:spacing w:before="68"/>
              <w:ind w:left="15" w:right="1"/>
              <w:jc w:val="center"/>
              <w:rPr>
                <w:sz w:val="24"/>
              </w:rPr>
            </w:pPr>
            <w:r>
              <w:rPr>
                <w:spacing w:val="-10"/>
                <w:sz w:val="24"/>
              </w:rPr>
              <w:t>5</w:t>
            </w:r>
          </w:p>
        </w:tc>
        <w:tc>
          <w:tcPr>
            <w:tcW w:w="8613" w:type="dxa"/>
          </w:tcPr>
          <w:p w14:paraId="37F63A68">
            <w:pPr>
              <w:pStyle w:val="8"/>
              <w:spacing w:before="73" w:line="244" w:lineRule="auto"/>
              <w:rPr>
                <w:rFonts w:ascii="Courier New"/>
                <w:sz w:val="24"/>
              </w:rPr>
            </w:pPr>
            <w:r>
              <w:rPr>
                <w:sz w:val="24"/>
              </w:rPr>
              <w:t>Simpan</w:t>
            </w:r>
            <w:r>
              <w:rPr>
                <w:spacing w:val="-5"/>
                <w:sz w:val="24"/>
              </w:rPr>
              <w:t xml:space="preserve"> </w:t>
            </w:r>
            <w:r>
              <w:rPr>
                <w:sz w:val="24"/>
              </w:rPr>
              <w:t>file</w:t>
            </w:r>
            <w:r>
              <w:rPr>
                <w:spacing w:val="-6"/>
                <w:sz w:val="24"/>
              </w:rPr>
              <w:t xml:space="preserve"> </w:t>
            </w:r>
            <w:r>
              <w:rPr>
                <w:sz w:val="24"/>
              </w:rPr>
              <w:t>tersebut,</w:t>
            </w:r>
            <w:r>
              <w:rPr>
                <w:spacing w:val="-5"/>
                <w:sz w:val="24"/>
              </w:rPr>
              <w:t xml:space="preserve"> </w:t>
            </w:r>
            <w:r>
              <w:rPr>
                <w:sz w:val="24"/>
              </w:rPr>
              <w:t>kemudian</w:t>
            </w:r>
            <w:r>
              <w:rPr>
                <w:spacing w:val="-5"/>
                <w:sz w:val="24"/>
              </w:rPr>
              <w:t xml:space="preserve"> </w:t>
            </w:r>
            <w:r>
              <w:rPr>
                <w:sz w:val="24"/>
              </w:rPr>
              <w:t>buka</w:t>
            </w:r>
            <w:r>
              <w:rPr>
                <w:spacing w:val="-6"/>
                <w:sz w:val="24"/>
              </w:rPr>
              <w:t xml:space="preserve"> </w:t>
            </w:r>
            <w:r>
              <w:rPr>
                <w:sz w:val="24"/>
              </w:rPr>
              <w:t>browser</w:t>
            </w:r>
            <w:r>
              <w:rPr>
                <w:spacing w:val="-5"/>
                <w:sz w:val="24"/>
              </w:rPr>
              <w:t xml:space="preserve"> </w:t>
            </w:r>
            <w:r>
              <w:rPr>
                <w:sz w:val="24"/>
              </w:rPr>
              <w:t>dan</w:t>
            </w:r>
            <w:r>
              <w:rPr>
                <w:spacing w:val="-5"/>
                <w:sz w:val="24"/>
              </w:rPr>
              <w:t xml:space="preserve"> </w:t>
            </w:r>
            <w:r>
              <w:rPr>
                <w:sz w:val="24"/>
              </w:rPr>
              <w:t>jalankan</w:t>
            </w:r>
            <w:r>
              <w:rPr>
                <w:spacing w:val="-2"/>
                <w:sz w:val="24"/>
              </w:rPr>
              <w:t xml:space="preserve"> </w:t>
            </w:r>
            <w:r>
              <w:rPr>
                <w:rFonts w:ascii="Consolas"/>
                <w:b/>
                <w:color w:val="2E5395"/>
                <w:sz w:val="24"/>
              </w:rPr>
              <w:t xml:space="preserve">localhost/dasarWeb/ </w:t>
            </w:r>
            <w:r>
              <w:rPr>
                <w:rFonts w:ascii="Consolas"/>
                <w:b/>
                <w:color w:val="2E5395"/>
                <w:spacing w:val="-2"/>
                <w:sz w:val="24"/>
              </w:rPr>
              <w:t>form_upload_ajax.php</w:t>
            </w:r>
            <w:r>
              <w:rPr>
                <w:rFonts w:ascii="Courier New"/>
                <w:spacing w:val="-2"/>
                <w:sz w:val="24"/>
              </w:rPr>
              <w:t>.</w:t>
            </w:r>
          </w:p>
          <w:p w14:paraId="6494E364">
            <w:pPr>
              <w:pStyle w:val="8"/>
              <w:numPr>
                <w:ilvl w:val="0"/>
                <w:numId w:val="4"/>
              </w:numPr>
              <w:tabs>
                <w:tab w:val="left" w:pos="825"/>
              </w:tabs>
              <w:spacing w:before="0" w:after="0" w:line="270" w:lineRule="exact"/>
              <w:ind w:left="825" w:right="0" w:hanging="360"/>
              <w:jc w:val="left"/>
              <w:rPr>
                <w:sz w:val="24"/>
              </w:rPr>
            </w:pPr>
            <w:r>
              <w:rPr>
                <w:sz w:val="24"/>
              </w:rPr>
              <w:t>Upload</w:t>
            </w:r>
            <w:r>
              <w:rPr>
                <w:spacing w:val="-1"/>
                <w:sz w:val="24"/>
              </w:rPr>
              <w:t xml:space="preserve"> </w:t>
            </w:r>
            <w:r>
              <w:rPr>
                <w:sz w:val="24"/>
              </w:rPr>
              <w:t>file</w:t>
            </w:r>
            <w:r>
              <w:rPr>
                <w:spacing w:val="-1"/>
                <w:sz w:val="24"/>
              </w:rPr>
              <w:t xml:space="preserve"> </w:t>
            </w:r>
            <w:r>
              <w:rPr>
                <w:sz w:val="24"/>
              </w:rPr>
              <w:t>berupa</w:t>
            </w:r>
            <w:r>
              <w:rPr>
                <w:spacing w:val="1"/>
                <w:sz w:val="24"/>
              </w:rPr>
              <w:t xml:space="preserve"> </w:t>
            </w:r>
            <w:r>
              <w:rPr>
                <w:spacing w:val="-2"/>
                <w:sz w:val="24"/>
              </w:rPr>
              <w:t>gambar.</w:t>
            </w:r>
          </w:p>
          <w:p w14:paraId="5F2E25F4">
            <w:pPr>
              <w:pStyle w:val="8"/>
              <w:numPr>
                <w:ilvl w:val="0"/>
                <w:numId w:val="4"/>
              </w:numPr>
              <w:tabs>
                <w:tab w:val="left" w:pos="825"/>
              </w:tabs>
              <w:spacing w:before="0" w:after="0" w:line="281" w:lineRule="exact"/>
              <w:ind w:left="825" w:right="0" w:hanging="360"/>
              <w:jc w:val="left"/>
              <w:rPr>
                <w:sz w:val="24"/>
              </w:rPr>
            </w:pPr>
            <w:r>
              <w:rPr>
                <w:sz w:val="24"/>
              </w:rPr>
              <w:t>Upload</w:t>
            </w:r>
            <w:r>
              <w:rPr>
                <w:spacing w:val="-3"/>
                <w:sz w:val="24"/>
              </w:rPr>
              <w:t xml:space="preserve"> </w:t>
            </w:r>
            <w:r>
              <w:rPr>
                <w:sz w:val="24"/>
              </w:rPr>
              <w:t>file</w:t>
            </w:r>
            <w:r>
              <w:rPr>
                <w:spacing w:val="-2"/>
                <w:sz w:val="24"/>
              </w:rPr>
              <w:t xml:space="preserve"> </w:t>
            </w:r>
            <w:r>
              <w:rPr>
                <w:sz w:val="24"/>
              </w:rPr>
              <w:t>PDF</w:t>
            </w:r>
            <w:r>
              <w:rPr>
                <w:spacing w:val="1"/>
                <w:sz w:val="24"/>
              </w:rPr>
              <w:t xml:space="preserve"> </w:t>
            </w:r>
            <w:r>
              <w:rPr>
                <w:sz w:val="24"/>
              </w:rPr>
              <w:t>yang</w:t>
            </w:r>
            <w:r>
              <w:rPr>
                <w:spacing w:val="-3"/>
                <w:sz w:val="24"/>
              </w:rPr>
              <w:t xml:space="preserve"> </w:t>
            </w:r>
            <w:r>
              <w:rPr>
                <w:sz w:val="24"/>
              </w:rPr>
              <w:t>berukuran</w:t>
            </w:r>
            <w:r>
              <w:rPr>
                <w:spacing w:val="1"/>
                <w:sz w:val="24"/>
              </w:rPr>
              <w:t xml:space="preserve"> </w:t>
            </w:r>
            <w:r>
              <w:rPr>
                <w:sz w:val="24"/>
              </w:rPr>
              <w:t>&gt;</w:t>
            </w:r>
            <w:r>
              <w:rPr>
                <w:spacing w:val="-2"/>
                <w:sz w:val="24"/>
              </w:rPr>
              <w:t xml:space="preserve"> </w:t>
            </w:r>
            <w:r>
              <w:rPr>
                <w:sz w:val="24"/>
              </w:rPr>
              <w:t xml:space="preserve">4 </w:t>
            </w:r>
            <w:r>
              <w:rPr>
                <w:spacing w:val="-5"/>
                <w:sz w:val="24"/>
              </w:rPr>
              <w:t>MB.</w:t>
            </w:r>
          </w:p>
          <w:p w14:paraId="2AF69732">
            <w:pPr>
              <w:pStyle w:val="8"/>
              <w:numPr>
                <w:ilvl w:val="0"/>
                <w:numId w:val="4"/>
              </w:numPr>
              <w:tabs>
                <w:tab w:val="left" w:pos="825"/>
              </w:tabs>
              <w:spacing w:before="0" w:after="0" w:line="287" w:lineRule="exact"/>
              <w:ind w:left="825" w:right="0" w:hanging="360"/>
              <w:jc w:val="left"/>
              <w:rPr>
                <w:sz w:val="24"/>
              </w:rPr>
            </w:pPr>
            <w:r>
              <w:rPr>
                <w:sz w:val="24"/>
              </w:rPr>
              <w:t>Upload</w:t>
            </w:r>
            <w:r>
              <w:rPr>
                <w:spacing w:val="-1"/>
                <w:sz w:val="24"/>
              </w:rPr>
              <w:t xml:space="preserve"> </w:t>
            </w:r>
            <w:r>
              <w:rPr>
                <w:sz w:val="24"/>
              </w:rPr>
              <w:t>file</w:t>
            </w:r>
            <w:r>
              <w:rPr>
                <w:spacing w:val="-2"/>
                <w:sz w:val="24"/>
              </w:rPr>
              <w:t xml:space="preserve"> </w:t>
            </w:r>
            <w:r>
              <w:rPr>
                <w:sz w:val="24"/>
              </w:rPr>
              <w:t>.docx</w:t>
            </w:r>
            <w:r>
              <w:rPr>
                <w:spacing w:val="1"/>
                <w:sz w:val="24"/>
              </w:rPr>
              <w:t xml:space="preserve"> </w:t>
            </w:r>
            <w:r>
              <w:rPr>
                <w:sz w:val="24"/>
              </w:rPr>
              <w:t>dengan</w:t>
            </w:r>
            <w:r>
              <w:rPr>
                <w:spacing w:val="1"/>
                <w:sz w:val="24"/>
              </w:rPr>
              <w:t xml:space="preserve"> </w:t>
            </w:r>
            <w:r>
              <w:rPr>
                <w:sz w:val="24"/>
              </w:rPr>
              <w:t>ukuran</w:t>
            </w:r>
            <w:r>
              <w:rPr>
                <w:spacing w:val="-1"/>
                <w:sz w:val="24"/>
              </w:rPr>
              <w:t xml:space="preserve"> </w:t>
            </w:r>
            <w:r>
              <w:rPr>
                <w:sz w:val="24"/>
              </w:rPr>
              <w:t>&lt;</w:t>
            </w:r>
            <w:r>
              <w:rPr>
                <w:spacing w:val="-2"/>
                <w:sz w:val="24"/>
              </w:rPr>
              <w:t xml:space="preserve"> </w:t>
            </w:r>
            <w:r>
              <w:rPr>
                <w:sz w:val="24"/>
              </w:rPr>
              <w:t xml:space="preserve">2 </w:t>
            </w:r>
            <w:r>
              <w:rPr>
                <w:spacing w:val="-5"/>
                <w:sz w:val="24"/>
              </w:rPr>
              <w:t>MB.</w:t>
            </w:r>
          </w:p>
        </w:tc>
      </w:tr>
    </w:tbl>
    <w:p w14:paraId="1C72B5B9">
      <w:pPr>
        <w:spacing w:after="0" w:line="287" w:lineRule="exact"/>
        <w:jc w:val="left"/>
        <w:rPr>
          <w:sz w:val="24"/>
        </w:rPr>
        <w:sectPr>
          <w:pgSz w:w="11910" w:h="16840"/>
          <w:pgMar w:top="1100" w:right="340" w:bottom="280" w:left="860" w:header="720" w:footer="720" w:gutter="0"/>
          <w:cols w:space="720" w:num="1"/>
        </w:sect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1AB7DF3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518" w:hRule="atLeast"/>
        </w:trPr>
        <w:tc>
          <w:tcPr>
            <w:tcW w:w="1306" w:type="dxa"/>
          </w:tcPr>
          <w:p w14:paraId="111E9876">
            <w:pPr>
              <w:pStyle w:val="8"/>
              <w:ind w:left="0"/>
              <w:rPr>
                <w:sz w:val="24"/>
              </w:rPr>
            </w:pPr>
          </w:p>
        </w:tc>
        <w:tc>
          <w:tcPr>
            <w:tcW w:w="8613" w:type="dxa"/>
          </w:tcPr>
          <w:p w14:paraId="7E362D4A">
            <w:pPr>
              <w:pStyle w:val="8"/>
              <w:spacing w:before="71"/>
              <w:ind w:right="2170"/>
              <w:rPr>
                <w:sz w:val="24"/>
              </w:rPr>
            </w:pPr>
            <w:r>
              <w:rPr>
                <w:sz w:val="24"/>
              </w:rPr>
              <w:t>Amati</w:t>
            </w:r>
            <w:r>
              <w:rPr>
                <w:spacing w:val="-6"/>
                <w:sz w:val="24"/>
              </w:rPr>
              <w:t xml:space="preserve"> </w:t>
            </w:r>
            <w:r>
              <w:rPr>
                <w:sz w:val="24"/>
              </w:rPr>
              <w:t>apa</w:t>
            </w:r>
            <w:r>
              <w:rPr>
                <w:spacing w:val="-4"/>
                <w:sz w:val="24"/>
              </w:rPr>
              <w:t xml:space="preserve"> </w:t>
            </w:r>
            <w:r>
              <w:rPr>
                <w:sz w:val="24"/>
              </w:rPr>
              <w:t>yang</w:t>
            </w:r>
            <w:r>
              <w:rPr>
                <w:spacing w:val="-9"/>
                <w:sz w:val="24"/>
              </w:rPr>
              <w:t xml:space="preserve"> </w:t>
            </w:r>
            <w:r>
              <w:rPr>
                <w:sz w:val="24"/>
              </w:rPr>
              <w:t>terjadi</w:t>
            </w:r>
            <w:r>
              <w:rPr>
                <w:spacing w:val="-6"/>
                <w:sz w:val="24"/>
              </w:rPr>
              <w:t xml:space="preserve"> </w:t>
            </w:r>
            <w:r>
              <w:rPr>
                <w:sz w:val="24"/>
              </w:rPr>
              <w:t>dan</w:t>
            </w:r>
            <w:r>
              <w:rPr>
                <w:spacing w:val="-6"/>
                <w:sz w:val="24"/>
              </w:rPr>
              <w:t xml:space="preserve"> </w:t>
            </w:r>
            <w:r>
              <w:rPr>
                <w:sz w:val="24"/>
              </w:rPr>
              <w:t>jelaskan</w:t>
            </w:r>
            <w:r>
              <w:rPr>
                <w:spacing w:val="-5"/>
                <w:sz w:val="24"/>
              </w:rPr>
              <w:t xml:space="preserve"> </w:t>
            </w:r>
            <w:r>
              <w:rPr>
                <w:sz w:val="24"/>
              </w:rPr>
              <w:t>pemahaman</w:t>
            </w:r>
            <w:r>
              <w:rPr>
                <w:spacing w:val="-5"/>
                <w:sz w:val="24"/>
              </w:rPr>
              <w:t xml:space="preserve"> </w:t>
            </w:r>
            <w:r>
              <w:rPr>
                <w:sz w:val="24"/>
              </w:rPr>
              <w:t xml:space="preserve">anda. </w:t>
            </w:r>
            <w:r>
              <w:rPr>
                <w:color w:val="FF0000"/>
                <w:sz w:val="24"/>
              </w:rPr>
              <w:t>(Pertanyaan No. 10)</w:t>
            </w:r>
          </w:p>
        </w:tc>
      </w:tr>
      <w:tr w14:paraId="1E3FF67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06" w:hRule="atLeast"/>
        </w:trPr>
        <w:tc>
          <w:tcPr>
            <w:tcW w:w="1306" w:type="dxa"/>
          </w:tcPr>
          <w:p w14:paraId="59C388F3">
            <w:pPr>
              <w:pStyle w:val="8"/>
              <w:spacing w:before="71"/>
              <w:ind w:left="15" w:right="1"/>
              <w:jc w:val="center"/>
              <w:rPr>
                <w:sz w:val="24"/>
              </w:rPr>
            </w:pPr>
            <w:r>
              <w:rPr>
                <w:spacing w:val="-10"/>
                <w:sz w:val="24"/>
              </w:rPr>
              <w:t>6</w:t>
            </w:r>
          </w:p>
        </w:tc>
        <w:tc>
          <w:tcPr>
            <w:tcW w:w="8613" w:type="dxa"/>
          </w:tcPr>
          <w:p w14:paraId="208300D1">
            <w:pPr>
              <w:pStyle w:val="8"/>
              <w:spacing w:before="71"/>
              <w:ind w:right="529"/>
              <w:rPr>
                <w:sz w:val="24"/>
              </w:rPr>
            </w:pPr>
            <w:r>
              <w:rPr>
                <w:sz w:val="24"/>
              </w:rPr>
              <w:t>Ubah</w:t>
            </w:r>
            <w:r>
              <w:rPr>
                <w:spacing w:val="-5"/>
                <w:sz w:val="24"/>
              </w:rPr>
              <w:t xml:space="preserve"> </w:t>
            </w:r>
            <w:r>
              <w:rPr>
                <w:sz w:val="24"/>
              </w:rPr>
              <w:t>kode</w:t>
            </w:r>
            <w:r>
              <w:rPr>
                <w:spacing w:val="-6"/>
                <w:sz w:val="24"/>
              </w:rPr>
              <w:t xml:space="preserve"> </w:t>
            </w:r>
            <w:r>
              <w:rPr>
                <w:sz w:val="24"/>
              </w:rPr>
              <w:t>menjadi</w:t>
            </w:r>
            <w:r>
              <w:rPr>
                <w:spacing w:val="-3"/>
                <w:sz w:val="24"/>
              </w:rPr>
              <w:t xml:space="preserve"> </w:t>
            </w:r>
            <w:r>
              <w:rPr>
                <w:sz w:val="24"/>
              </w:rPr>
              <w:t>agar</w:t>
            </w:r>
            <w:r>
              <w:rPr>
                <w:spacing w:val="-4"/>
                <w:sz w:val="24"/>
              </w:rPr>
              <w:t xml:space="preserve"> </w:t>
            </w:r>
            <w:r>
              <w:rPr>
                <w:sz w:val="24"/>
              </w:rPr>
              <w:t>dapat</w:t>
            </w:r>
            <w:r>
              <w:rPr>
                <w:spacing w:val="-5"/>
                <w:sz w:val="24"/>
              </w:rPr>
              <w:t xml:space="preserve"> </w:t>
            </w:r>
            <w:r>
              <w:rPr>
                <w:sz w:val="24"/>
              </w:rPr>
              <w:t>dilakukan</w:t>
            </w:r>
            <w:r>
              <w:rPr>
                <w:spacing w:val="-5"/>
                <w:sz w:val="24"/>
              </w:rPr>
              <w:t xml:space="preserve"> </w:t>
            </w:r>
            <w:r>
              <w:rPr>
                <w:sz w:val="24"/>
              </w:rPr>
              <w:t>multi</w:t>
            </w:r>
            <w:r>
              <w:rPr>
                <w:spacing w:val="-2"/>
                <w:sz w:val="24"/>
              </w:rPr>
              <w:t xml:space="preserve"> </w:t>
            </w:r>
            <w:r>
              <w:rPr>
                <w:sz w:val="24"/>
              </w:rPr>
              <w:t>upload</w:t>
            </w:r>
            <w:r>
              <w:rPr>
                <w:spacing w:val="-5"/>
                <w:sz w:val="24"/>
              </w:rPr>
              <w:t xml:space="preserve"> </w:t>
            </w:r>
            <w:r>
              <w:rPr>
                <w:sz w:val="24"/>
              </w:rPr>
              <w:t>file</w:t>
            </w:r>
            <w:r>
              <w:rPr>
                <w:spacing w:val="-6"/>
                <w:sz w:val="24"/>
              </w:rPr>
              <w:t xml:space="preserve"> </w:t>
            </w:r>
            <w:r>
              <w:rPr>
                <w:sz w:val="24"/>
              </w:rPr>
              <w:t>khusus</w:t>
            </w:r>
            <w:r>
              <w:rPr>
                <w:spacing w:val="-5"/>
                <w:sz w:val="24"/>
              </w:rPr>
              <w:t xml:space="preserve"> </w:t>
            </w:r>
            <w:r>
              <w:rPr>
                <w:sz w:val="24"/>
              </w:rPr>
              <w:t>gambar. Screenshoot perubahan kode dan jelaskan kode tersebut.</w:t>
            </w:r>
          </w:p>
          <w:p w14:paraId="4DA87773">
            <w:pPr>
              <w:pStyle w:val="8"/>
              <w:rPr>
                <w:sz w:val="24"/>
              </w:rPr>
            </w:pPr>
            <w:r>
              <w:rPr>
                <w:color w:val="FF0000"/>
                <w:sz w:val="24"/>
              </w:rPr>
              <w:t>(Pertanyaan</w:t>
            </w:r>
            <w:r>
              <w:rPr>
                <w:color w:val="FF0000"/>
                <w:spacing w:val="-3"/>
                <w:sz w:val="24"/>
              </w:rPr>
              <w:t xml:space="preserve"> </w:t>
            </w:r>
            <w:r>
              <w:rPr>
                <w:color w:val="FF0000"/>
                <w:sz w:val="24"/>
              </w:rPr>
              <w:t>No.</w:t>
            </w:r>
            <w:r>
              <w:rPr>
                <w:color w:val="FF0000"/>
                <w:spacing w:val="-2"/>
                <w:sz w:val="24"/>
              </w:rPr>
              <w:t xml:space="preserve"> </w:t>
            </w:r>
            <w:r>
              <w:rPr>
                <w:color w:val="FF0000"/>
                <w:spacing w:val="-5"/>
                <w:sz w:val="24"/>
              </w:rPr>
              <w:t>11)</w:t>
            </w:r>
          </w:p>
        </w:tc>
      </w:tr>
    </w:tbl>
    <w:p w14:paraId="57273E70">
      <w:pPr>
        <w:pStyle w:val="5"/>
        <w:spacing w:before="196"/>
        <w:rPr>
          <w:b/>
        </w:rPr>
      </w:pPr>
    </w:p>
    <w:p w14:paraId="2329CA46">
      <w:pPr>
        <w:tabs>
          <w:tab w:val="left" w:pos="10086"/>
        </w:tabs>
        <w:spacing w:before="1"/>
        <w:ind w:left="104" w:right="0" w:firstLine="0"/>
        <w:jc w:val="left"/>
        <w:rPr>
          <w:b/>
          <w:sz w:val="24"/>
        </w:rPr>
      </w:pPr>
      <w:r>
        <w:rPr>
          <w:b/>
          <w:color w:val="000000"/>
          <w:spacing w:val="-32"/>
          <w:sz w:val="24"/>
          <w:shd w:val="clear" w:color="auto" w:fill="D0CECE"/>
        </w:rPr>
        <w:t xml:space="preserve"> </w:t>
      </w:r>
      <w:r>
        <w:rPr>
          <w:b/>
          <w:color w:val="000000"/>
          <w:sz w:val="24"/>
          <w:shd w:val="clear" w:color="auto" w:fill="D0CECE"/>
        </w:rPr>
        <w:t>Praktikum</w:t>
      </w:r>
      <w:r>
        <w:rPr>
          <w:b/>
          <w:color w:val="000000"/>
          <w:spacing w:val="-3"/>
          <w:sz w:val="24"/>
          <w:shd w:val="clear" w:color="auto" w:fill="D0CECE"/>
        </w:rPr>
        <w:t xml:space="preserve"> </w:t>
      </w:r>
      <w:r>
        <w:rPr>
          <w:b/>
          <w:color w:val="000000"/>
          <w:sz w:val="24"/>
          <w:shd w:val="clear" w:color="auto" w:fill="D0CECE"/>
        </w:rPr>
        <w:t>Bagian 4. Menghias</w:t>
      </w:r>
      <w:r>
        <w:rPr>
          <w:b/>
          <w:color w:val="000000"/>
          <w:spacing w:val="-1"/>
          <w:sz w:val="24"/>
          <w:shd w:val="clear" w:color="auto" w:fill="D0CECE"/>
        </w:rPr>
        <w:t xml:space="preserve"> </w:t>
      </w:r>
      <w:r>
        <w:rPr>
          <w:b/>
          <w:color w:val="000000"/>
          <w:sz w:val="24"/>
          <w:shd w:val="clear" w:color="auto" w:fill="D0CECE"/>
        </w:rPr>
        <w:t>Upload</w:t>
      </w:r>
      <w:r>
        <w:rPr>
          <w:b/>
          <w:color w:val="000000"/>
          <w:spacing w:val="1"/>
          <w:sz w:val="24"/>
          <w:shd w:val="clear" w:color="auto" w:fill="D0CECE"/>
        </w:rPr>
        <w:t xml:space="preserve"> </w:t>
      </w:r>
      <w:r>
        <w:rPr>
          <w:b/>
          <w:color w:val="000000"/>
          <w:spacing w:val="-4"/>
          <w:sz w:val="24"/>
          <w:shd w:val="clear" w:color="auto" w:fill="D0CECE"/>
        </w:rPr>
        <w:t>File</w:t>
      </w:r>
      <w:r>
        <w:rPr>
          <w:b/>
          <w:color w:val="000000"/>
          <w:sz w:val="24"/>
          <w:shd w:val="clear" w:color="auto" w:fill="D0CECE"/>
        </w:rPr>
        <w:tab/>
      </w:r>
    </w:p>
    <w:p w14:paraId="56817F89">
      <w:pPr>
        <w:pStyle w:val="5"/>
        <w:spacing w:before="11"/>
        <w:rPr>
          <w:b/>
          <w:sz w:val="15"/>
        </w:r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55CDCC8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08" w:hRule="atLeast"/>
        </w:trPr>
        <w:tc>
          <w:tcPr>
            <w:tcW w:w="1306" w:type="dxa"/>
          </w:tcPr>
          <w:p w14:paraId="7DA0535A">
            <w:pPr>
              <w:pStyle w:val="8"/>
              <w:spacing w:before="73"/>
              <w:ind w:left="15"/>
              <w:jc w:val="center"/>
              <w:rPr>
                <w:b/>
                <w:sz w:val="24"/>
              </w:rPr>
            </w:pPr>
            <w:r>
              <w:rPr>
                <w:b/>
                <w:spacing w:val="-2"/>
                <w:sz w:val="24"/>
              </w:rPr>
              <w:t>Langkah</w:t>
            </w:r>
          </w:p>
        </w:tc>
        <w:tc>
          <w:tcPr>
            <w:tcW w:w="8613" w:type="dxa"/>
          </w:tcPr>
          <w:p w14:paraId="69D11826">
            <w:pPr>
              <w:pStyle w:val="8"/>
              <w:spacing w:before="73"/>
              <w:rPr>
                <w:b/>
                <w:sz w:val="24"/>
              </w:rPr>
            </w:pPr>
            <w:r>
              <w:rPr>
                <w:b/>
                <w:spacing w:val="-2"/>
                <w:sz w:val="24"/>
              </w:rPr>
              <w:t>Keterangan</w:t>
            </w:r>
          </w:p>
        </w:tc>
      </w:tr>
      <w:tr w14:paraId="02AD785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919" w:hRule="atLeast"/>
        </w:trPr>
        <w:tc>
          <w:tcPr>
            <w:tcW w:w="1306" w:type="dxa"/>
          </w:tcPr>
          <w:p w14:paraId="66994BF0">
            <w:pPr>
              <w:pStyle w:val="8"/>
              <w:spacing w:before="71"/>
              <w:ind w:left="15" w:right="1"/>
              <w:jc w:val="center"/>
              <w:rPr>
                <w:sz w:val="24"/>
              </w:rPr>
            </w:pPr>
            <w:r>
              <w:rPr>
                <w:spacing w:val="-10"/>
                <w:sz w:val="24"/>
              </w:rPr>
              <w:t>1</w:t>
            </w:r>
          </w:p>
        </w:tc>
        <w:tc>
          <w:tcPr>
            <w:tcW w:w="8613" w:type="dxa"/>
          </w:tcPr>
          <w:p w14:paraId="7F07AC4B">
            <w:pPr>
              <w:pStyle w:val="8"/>
              <w:spacing w:before="75"/>
              <w:rPr>
                <w:rFonts w:ascii="Consolas"/>
                <w:b/>
                <w:sz w:val="24"/>
              </w:rPr>
            </w:pPr>
            <w:r>
              <w:rPr>
                <w:sz w:val="24"/>
              </w:rPr>
              <w:t>Modifikasi</w:t>
            </w:r>
            <w:r>
              <w:rPr>
                <w:spacing w:val="-1"/>
                <w:sz w:val="24"/>
              </w:rPr>
              <w:t xml:space="preserve"> </w:t>
            </w:r>
            <w:r>
              <w:rPr>
                <w:sz w:val="24"/>
              </w:rPr>
              <w:t>kode</w:t>
            </w:r>
            <w:r>
              <w:rPr>
                <w:spacing w:val="-2"/>
                <w:sz w:val="24"/>
              </w:rPr>
              <w:t xml:space="preserve"> </w:t>
            </w:r>
            <w:r>
              <w:rPr>
                <w:sz w:val="24"/>
              </w:rPr>
              <w:t>pada</w:t>
            </w:r>
            <w:r>
              <w:rPr>
                <w:spacing w:val="-3"/>
                <w:sz w:val="24"/>
              </w:rPr>
              <w:t xml:space="preserve"> </w:t>
            </w:r>
            <w:r>
              <w:rPr>
                <w:sz w:val="24"/>
              </w:rPr>
              <w:t>Praktikum Bagian</w:t>
            </w:r>
            <w:r>
              <w:rPr>
                <w:spacing w:val="-2"/>
                <w:sz w:val="24"/>
              </w:rPr>
              <w:t xml:space="preserve"> </w:t>
            </w:r>
            <w:r>
              <w:rPr>
                <w:sz w:val="24"/>
              </w:rPr>
              <w:t>3</w:t>
            </w:r>
            <w:r>
              <w:rPr>
                <w:spacing w:val="2"/>
                <w:sz w:val="24"/>
              </w:rPr>
              <w:t xml:space="preserve"> </w:t>
            </w:r>
            <w:r>
              <w:rPr>
                <w:sz w:val="24"/>
              </w:rPr>
              <w:t>yaitu</w:t>
            </w:r>
            <w:r>
              <w:rPr>
                <w:spacing w:val="-1"/>
                <w:sz w:val="24"/>
              </w:rPr>
              <w:t xml:space="preserve"> </w:t>
            </w:r>
            <w:r>
              <w:rPr>
                <w:sz w:val="24"/>
              </w:rPr>
              <w:t>file</w:t>
            </w:r>
            <w:r>
              <w:rPr>
                <w:spacing w:val="-1"/>
                <w:sz w:val="24"/>
              </w:rPr>
              <w:t xml:space="preserve"> </w:t>
            </w:r>
            <w:r>
              <w:rPr>
                <w:rFonts w:ascii="Consolas"/>
                <w:b/>
                <w:color w:val="2E5395"/>
                <w:spacing w:val="-2"/>
                <w:sz w:val="24"/>
              </w:rPr>
              <w:t>form_upload_ajax.php</w:t>
            </w:r>
          </w:p>
          <w:p w14:paraId="4A9FB9FB">
            <w:pPr>
              <w:pStyle w:val="8"/>
              <w:ind w:left="103"/>
              <w:rPr>
                <w:sz w:val="20"/>
              </w:rPr>
            </w:pPr>
            <w:r>
              <w:rPr>
                <w:sz w:val="20"/>
              </w:rPr>
              <w:drawing>
                <wp:inline distT="0" distB="0" distL="0" distR="0">
                  <wp:extent cx="5338445" cy="393446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3" cstate="print"/>
                          <a:stretch>
                            <a:fillRect/>
                          </a:stretch>
                        </pic:blipFill>
                        <pic:spPr>
                          <a:xfrm>
                            <a:off x="0" y="0"/>
                            <a:ext cx="5338598" cy="3934777"/>
                          </a:xfrm>
                          <a:prstGeom prst="rect">
                            <a:avLst/>
                          </a:prstGeom>
                        </pic:spPr>
                      </pic:pic>
                    </a:graphicData>
                  </a:graphic>
                </wp:inline>
              </w:drawing>
            </w:r>
          </w:p>
          <w:p w14:paraId="3D58D06F">
            <w:pPr>
              <w:pStyle w:val="8"/>
              <w:spacing w:before="133"/>
              <w:ind w:left="0"/>
              <w:rPr>
                <w:b/>
                <w:sz w:val="20"/>
              </w:rPr>
            </w:pPr>
          </w:p>
        </w:tc>
      </w:tr>
      <w:tr w14:paraId="47264CA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50" w:hRule="atLeast"/>
        </w:trPr>
        <w:tc>
          <w:tcPr>
            <w:tcW w:w="1306" w:type="dxa"/>
          </w:tcPr>
          <w:p w14:paraId="30220CFC">
            <w:pPr>
              <w:pStyle w:val="8"/>
              <w:spacing w:before="71"/>
              <w:ind w:left="15" w:right="1"/>
              <w:jc w:val="center"/>
              <w:rPr>
                <w:sz w:val="24"/>
              </w:rPr>
            </w:pPr>
            <w:r>
              <w:rPr>
                <w:spacing w:val="-10"/>
                <w:sz w:val="24"/>
              </w:rPr>
              <w:t>2</w:t>
            </w:r>
          </w:p>
        </w:tc>
        <w:tc>
          <w:tcPr>
            <w:tcW w:w="8613" w:type="dxa"/>
          </w:tcPr>
          <w:p w14:paraId="6706FBF8">
            <w:pPr>
              <w:pStyle w:val="8"/>
              <w:spacing w:before="75"/>
              <w:rPr>
                <w:sz w:val="24"/>
              </w:rPr>
            </w:pPr>
            <w:r>
              <w:rPr>
                <w:sz w:val="24"/>
              </w:rPr>
              <w:t>Modifikasi</w:t>
            </w:r>
            <w:r>
              <w:rPr>
                <w:spacing w:val="-3"/>
                <w:sz w:val="24"/>
              </w:rPr>
              <w:t xml:space="preserve"> </w:t>
            </w:r>
            <w:r>
              <w:rPr>
                <w:sz w:val="24"/>
              </w:rPr>
              <w:t>juga</w:t>
            </w:r>
            <w:r>
              <w:rPr>
                <w:spacing w:val="-2"/>
                <w:sz w:val="24"/>
              </w:rPr>
              <w:t xml:space="preserve"> </w:t>
            </w:r>
            <w:r>
              <w:rPr>
                <w:sz w:val="24"/>
              </w:rPr>
              <w:t>file</w:t>
            </w:r>
            <w:r>
              <w:rPr>
                <w:spacing w:val="-1"/>
                <w:sz w:val="24"/>
              </w:rPr>
              <w:t xml:space="preserve"> </w:t>
            </w:r>
            <w:r>
              <w:rPr>
                <w:rFonts w:ascii="Consolas"/>
                <w:b/>
                <w:color w:val="2E5395"/>
                <w:sz w:val="24"/>
              </w:rPr>
              <w:t>upload.js</w:t>
            </w:r>
            <w:r>
              <w:rPr>
                <w:rFonts w:ascii="Consolas"/>
                <w:b/>
                <w:color w:val="2E5395"/>
                <w:spacing w:val="11"/>
                <w:sz w:val="24"/>
              </w:rPr>
              <w:t xml:space="preserve"> </w:t>
            </w:r>
            <w:r>
              <w:rPr>
                <w:sz w:val="24"/>
              </w:rPr>
              <w:t>seperti</w:t>
            </w:r>
            <w:r>
              <w:rPr>
                <w:spacing w:val="-1"/>
                <w:sz w:val="24"/>
              </w:rPr>
              <w:t xml:space="preserve"> </w:t>
            </w:r>
            <w:r>
              <w:rPr>
                <w:sz w:val="24"/>
              </w:rPr>
              <w:t>kode</w:t>
            </w:r>
            <w:r>
              <w:rPr>
                <w:spacing w:val="-1"/>
                <w:sz w:val="24"/>
              </w:rPr>
              <w:t xml:space="preserve"> </w:t>
            </w:r>
            <w:r>
              <w:rPr>
                <w:spacing w:val="-2"/>
                <w:sz w:val="24"/>
              </w:rPr>
              <w:t>berikut.</w:t>
            </w:r>
          </w:p>
        </w:tc>
      </w:tr>
    </w:tbl>
    <w:p w14:paraId="6ABF3DD1">
      <w:pPr>
        <w:spacing w:after="0"/>
        <w:rPr>
          <w:sz w:val="24"/>
        </w:rPr>
        <w:sectPr>
          <w:type w:val="continuous"/>
          <w:pgSz w:w="11910" w:h="16840"/>
          <w:pgMar w:top="1100" w:right="340" w:bottom="280" w:left="860" w:header="720" w:footer="720" w:gutter="0"/>
          <w:cols w:space="720" w:num="1"/>
        </w:sect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143C3DB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562" w:hRule="atLeast"/>
        </w:trPr>
        <w:tc>
          <w:tcPr>
            <w:tcW w:w="1306" w:type="dxa"/>
          </w:tcPr>
          <w:p w14:paraId="654D720D">
            <w:pPr>
              <w:pStyle w:val="8"/>
              <w:ind w:left="0"/>
              <w:rPr>
                <w:sz w:val="24"/>
              </w:rPr>
            </w:pPr>
          </w:p>
        </w:tc>
        <w:tc>
          <w:tcPr>
            <w:tcW w:w="8613" w:type="dxa"/>
          </w:tcPr>
          <w:p w14:paraId="62EF5AD0">
            <w:pPr>
              <w:pStyle w:val="8"/>
              <w:spacing w:before="7"/>
              <w:ind w:left="0"/>
              <w:rPr>
                <w:b/>
                <w:sz w:val="6"/>
              </w:rPr>
            </w:pPr>
          </w:p>
          <w:p w14:paraId="140AD5F4">
            <w:pPr>
              <w:pStyle w:val="8"/>
              <w:ind w:left="103"/>
              <w:rPr>
                <w:sz w:val="20"/>
              </w:rPr>
            </w:pPr>
            <w:r>
              <w:rPr>
                <w:sz w:val="20"/>
              </w:rPr>
              <w:drawing>
                <wp:inline distT="0" distB="0" distL="0" distR="0">
                  <wp:extent cx="5179060" cy="4662170"/>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4" cstate="print"/>
                          <a:stretch>
                            <a:fillRect/>
                          </a:stretch>
                        </pic:blipFill>
                        <pic:spPr>
                          <a:xfrm>
                            <a:off x="0" y="0"/>
                            <a:ext cx="5179423" cy="4662678"/>
                          </a:xfrm>
                          <a:prstGeom prst="rect">
                            <a:avLst/>
                          </a:prstGeom>
                        </pic:spPr>
                      </pic:pic>
                    </a:graphicData>
                  </a:graphic>
                </wp:inline>
              </w:drawing>
            </w:r>
          </w:p>
        </w:tc>
      </w:tr>
      <w:tr w14:paraId="3EE5176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907" w:hRule="atLeast"/>
        </w:trPr>
        <w:tc>
          <w:tcPr>
            <w:tcW w:w="1306" w:type="dxa"/>
          </w:tcPr>
          <w:p w14:paraId="29FC1DC2">
            <w:pPr>
              <w:pStyle w:val="8"/>
              <w:spacing w:before="69"/>
              <w:ind w:left="15" w:right="1"/>
              <w:jc w:val="center"/>
              <w:rPr>
                <w:sz w:val="24"/>
              </w:rPr>
            </w:pPr>
            <w:r>
              <w:rPr>
                <w:spacing w:val="-10"/>
                <w:sz w:val="24"/>
              </w:rPr>
              <w:t>3</w:t>
            </w:r>
          </w:p>
        </w:tc>
        <w:tc>
          <w:tcPr>
            <w:tcW w:w="8613" w:type="dxa"/>
          </w:tcPr>
          <w:p w14:paraId="3064612A">
            <w:pPr>
              <w:pStyle w:val="8"/>
              <w:spacing w:before="69"/>
              <w:rPr>
                <w:sz w:val="24"/>
              </w:rPr>
            </w:pPr>
            <w:r>
              <w:rPr>
                <w:sz w:val="24"/>
              </w:rPr>
              <w:t>Buat</w:t>
            </w:r>
            <w:r>
              <w:rPr>
                <w:spacing w:val="-2"/>
                <w:sz w:val="24"/>
              </w:rPr>
              <w:t xml:space="preserve"> </w:t>
            </w:r>
            <w:r>
              <w:rPr>
                <w:sz w:val="24"/>
              </w:rPr>
              <w:t>file</w:t>
            </w:r>
            <w:r>
              <w:rPr>
                <w:spacing w:val="-2"/>
                <w:sz w:val="24"/>
              </w:rPr>
              <w:t xml:space="preserve"> </w:t>
            </w:r>
            <w:r>
              <w:rPr>
                <w:sz w:val="24"/>
              </w:rPr>
              <w:t>baru</w:t>
            </w:r>
            <w:r>
              <w:rPr>
                <w:spacing w:val="-1"/>
                <w:sz w:val="24"/>
              </w:rPr>
              <w:t xml:space="preserve"> </w:t>
            </w:r>
            <w:r>
              <w:rPr>
                <w:sz w:val="24"/>
              </w:rPr>
              <w:t>bernama</w:t>
            </w:r>
            <w:r>
              <w:rPr>
                <w:spacing w:val="-1"/>
                <w:sz w:val="24"/>
              </w:rPr>
              <w:t xml:space="preserve"> </w:t>
            </w:r>
            <w:r>
              <w:rPr>
                <w:sz w:val="24"/>
              </w:rPr>
              <w:t>upload.css.</w:t>
            </w:r>
            <w:r>
              <w:rPr>
                <w:spacing w:val="1"/>
                <w:sz w:val="24"/>
              </w:rPr>
              <w:t xml:space="preserve"> </w:t>
            </w:r>
            <w:r>
              <w:rPr>
                <w:sz w:val="24"/>
              </w:rPr>
              <w:t>Ketikkan</w:t>
            </w:r>
            <w:r>
              <w:rPr>
                <w:spacing w:val="-1"/>
                <w:sz w:val="24"/>
              </w:rPr>
              <w:t xml:space="preserve"> </w:t>
            </w:r>
            <w:r>
              <w:rPr>
                <w:sz w:val="24"/>
              </w:rPr>
              <w:t xml:space="preserve">kode </w:t>
            </w:r>
            <w:r>
              <w:rPr>
                <w:spacing w:val="-2"/>
                <w:sz w:val="24"/>
              </w:rPr>
              <w:t>berikut..</w:t>
            </w:r>
          </w:p>
          <w:p w14:paraId="582396AA">
            <w:pPr>
              <w:pStyle w:val="8"/>
              <w:ind w:left="103"/>
              <w:rPr>
                <w:sz w:val="20"/>
              </w:rPr>
            </w:pPr>
            <w:r>
              <w:rPr>
                <w:sz w:val="20"/>
              </w:rPr>
              <w:drawing>
                <wp:inline distT="0" distB="0" distL="0" distR="0">
                  <wp:extent cx="4712335" cy="412305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5" cstate="print"/>
                          <a:stretch>
                            <a:fillRect/>
                          </a:stretch>
                        </pic:blipFill>
                        <pic:spPr>
                          <a:xfrm>
                            <a:off x="0" y="0"/>
                            <a:ext cx="4712407" cy="4123372"/>
                          </a:xfrm>
                          <a:prstGeom prst="rect">
                            <a:avLst/>
                          </a:prstGeom>
                        </pic:spPr>
                      </pic:pic>
                    </a:graphicData>
                  </a:graphic>
                </wp:inline>
              </w:drawing>
            </w:r>
          </w:p>
        </w:tc>
      </w:tr>
    </w:tbl>
    <w:p w14:paraId="0D01A4A7">
      <w:pPr>
        <w:spacing w:after="0"/>
        <w:rPr>
          <w:sz w:val="20"/>
        </w:rPr>
        <w:sectPr>
          <w:pgSz w:w="11910" w:h="16840"/>
          <w:pgMar w:top="1100" w:right="340" w:bottom="280" w:left="860" w:header="720" w:footer="720" w:gutter="0"/>
          <w:cols w:space="720" w:num="1"/>
        </w:sectPr>
      </w:pPr>
    </w:p>
    <w:tbl>
      <w:tblPr>
        <w:tblStyle w:val="4"/>
        <w:tblW w:w="0" w:type="auto"/>
        <w:tblInd w:w="14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06"/>
        <w:gridCol w:w="8613"/>
      </w:tblGrid>
      <w:tr w14:paraId="4766F91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34" w:hRule="atLeast"/>
        </w:trPr>
        <w:tc>
          <w:tcPr>
            <w:tcW w:w="1306" w:type="dxa"/>
          </w:tcPr>
          <w:p w14:paraId="7A9BDBBF">
            <w:pPr>
              <w:pStyle w:val="8"/>
              <w:ind w:left="0"/>
              <w:rPr>
                <w:sz w:val="24"/>
              </w:rPr>
            </w:pPr>
          </w:p>
        </w:tc>
        <w:tc>
          <w:tcPr>
            <w:tcW w:w="8613" w:type="dxa"/>
          </w:tcPr>
          <w:p w14:paraId="7930F8CD">
            <w:pPr>
              <w:pStyle w:val="8"/>
              <w:spacing w:before="7"/>
              <w:ind w:left="0"/>
              <w:rPr>
                <w:b/>
                <w:sz w:val="6"/>
              </w:rPr>
            </w:pPr>
          </w:p>
          <w:p w14:paraId="6117970B">
            <w:pPr>
              <w:pStyle w:val="8"/>
              <w:ind w:left="103"/>
              <w:rPr>
                <w:sz w:val="20"/>
              </w:rPr>
            </w:pPr>
            <w:r>
              <w:rPr>
                <w:sz w:val="20"/>
              </w:rPr>
              <w:drawing>
                <wp:inline distT="0" distB="0" distL="0" distR="0">
                  <wp:extent cx="4977765" cy="4869815"/>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6" cstate="print"/>
                          <a:stretch>
                            <a:fillRect/>
                          </a:stretch>
                        </pic:blipFill>
                        <pic:spPr>
                          <a:xfrm>
                            <a:off x="0" y="0"/>
                            <a:ext cx="4978092" cy="4869942"/>
                          </a:xfrm>
                          <a:prstGeom prst="rect">
                            <a:avLst/>
                          </a:prstGeom>
                        </pic:spPr>
                      </pic:pic>
                    </a:graphicData>
                  </a:graphic>
                </wp:inline>
              </w:drawing>
            </w:r>
          </w:p>
        </w:tc>
      </w:tr>
      <w:tr w14:paraId="41364B3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087" w:hRule="atLeast"/>
        </w:trPr>
        <w:tc>
          <w:tcPr>
            <w:tcW w:w="1306" w:type="dxa"/>
          </w:tcPr>
          <w:p w14:paraId="79B0922D">
            <w:pPr>
              <w:pStyle w:val="8"/>
              <w:spacing w:before="71"/>
              <w:ind w:left="15" w:right="1"/>
              <w:jc w:val="center"/>
              <w:rPr>
                <w:sz w:val="24"/>
              </w:rPr>
            </w:pPr>
            <w:r>
              <w:rPr>
                <w:spacing w:val="-10"/>
                <w:sz w:val="24"/>
              </w:rPr>
              <w:t>4</w:t>
            </w:r>
          </w:p>
        </w:tc>
        <w:tc>
          <w:tcPr>
            <w:tcW w:w="8613" w:type="dxa"/>
          </w:tcPr>
          <w:p w14:paraId="767C9A69">
            <w:pPr>
              <w:pStyle w:val="8"/>
              <w:spacing w:before="71"/>
              <w:rPr>
                <w:sz w:val="24"/>
              </w:rPr>
            </w:pPr>
            <w:r>
              <w:rPr>
                <w:sz w:val="24"/>
              </w:rPr>
              <w:t>Simpan</w:t>
            </w:r>
            <w:r>
              <w:rPr>
                <w:spacing w:val="-1"/>
                <w:sz w:val="24"/>
              </w:rPr>
              <w:t xml:space="preserve"> </w:t>
            </w:r>
            <w:r>
              <w:rPr>
                <w:sz w:val="24"/>
              </w:rPr>
              <w:t>file</w:t>
            </w:r>
            <w:r>
              <w:rPr>
                <w:spacing w:val="-2"/>
                <w:sz w:val="24"/>
              </w:rPr>
              <w:t xml:space="preserve"> </w:t>
            </w:r>
            <w:r>
              <w:rPr>
                <w:sz w:val="24"/>
              </w:rPr>
              <w:t>tersebut.</w:t>
            </w:r>
            <w:r>
              <w:rPr>
                <w:spacing w:val="-1"/>
                <w:sz w:val="24"/>
              </w:rPr>
              <w:t xml:space="preserve"> </w:t>
            </w:r>
            <w:r>
              <w:rPr>
                <w:sz w:val="24"/>
              </w:rPr>
              <w:t>Buka</w:t>
            </w:r>
            <w:r>
              <w:rPr>
                <w:spacing w:val="-2"/>
                <w:sz w:val="24"/>
              </w:rPr>
              <w:t xml:space="preserve"> </w:t>
            </w:r>
            <w:r>
              <w:rPr>
                <w:sz w:val="24"/>
              </w:rPr>
              <w:t>browser</w:t>
            </w:r>
            <w:r>
              <w:rPr>
                <w:spacing w:val="-1"/>
                <w:sz w:val="24"/>
              </w:rPr>
              <w:t xml:space="preserve"> </w:t>
            </w:r>
            <w:r>
              <w:rPr>
                <w:sz w:val="24"/>
              </w:rPr>
              <w:t>dan</w:t>
            </w:r>
            <w:r>
              <w:rPr>
                <w:spacing w:val="-1"/>
                <w:sz w:val="24"/>
              </w:rPr>
              <w:t xml:space="preserve"> </w:t>
            </w:r>
            <w:r>
              <w:rPr>
                <w:spacing w:val="-2"/>
                <w:sz w:val="24"/>
              </w:rPr>
              <w:t>jalankan</w:t>
            </w:r>
          </w:p>
          <w:p w14:paraId="6441F278">
            <w:pPr>
              <w:pStyle w:val="8"/>
              <w:spacing w:before="12" w:line="286" w:lineRule="exact"/>
              <w:rPr>
                <w:rFonts w:ascii="Courier New"/>
                <w:sz w:val="24"/>
              </w:rPr>
            </w:pPr>
            <w:r>
              <w:rPr>
                <w:rFonts w:ascii="Consolas"/>
                <w:b/>
                <w:color w:val="2E5395"/>
                <w:spacing w:val="-2"/>
                <w:sz w:val="24"/>
              </w:rPr>
              <w:t>localhost/dasarWeb/form_upload_ajax.php</w:t>
            </w:r>
            <w:r>
              <w:rPr>
                <w:rFonts w:ascii="Courier New"/>
                <w:spacing w:val="-2"/>
                <w:sz w:val="24"/>
              </w:rPr>
              <w:t>.</w:t>
            </w:r>
          </w:p>
          <w:p w14:paraId="79840D85">
            <w:pPr>
              <w:pStyle w:val="8"/>
              <w:ind w:right="529"/>
              <w:rPr>
                <w:sz w:val="24"/>
              </w:rPr>
            </w:pPr>
            <w:r>
              <w:rPr>
                <w:sz w:val="24"/>
              </w:rPr>
              <w:t>Apa</w:t>
            </w:r>
            <w:r>
              <w:rPr>
                <w:spacing w:val="-1"/>
                <w:sz w:val="24"/>
              </w:rPr>
              <w:t xml:space="preserve"> </w:t>
            </w:r>
            <w:r>
              <w:rPr>
                <w:sz w:val="24"/>
              </w:rPr>
              <w:t>yang</w:t>
            </w:r>
            <w:r>
              <w:rPr>
                <w:spacing w:val="-7"/>
                <w:sz w:val="24"/>
              </w:rPr>
              <w:t xml:space="preserve"> </w:t>
            </w:r>
            <w:r>
              <w:rPr>
                <w:sz w:val="24"/>
              </w:rPr>
              <w:t>anda</w:t>
            </w:r>
            <w:r>
              <w:rPr>
                <w:spacing w:val="-5"/>
                <w:sz w:val="24"/>
              </w:rPr>
              <w:t xml:space="preserve"> </w:t>
            </w:r>
            <w:r>
              <w:rPr>
                <w:sz w:val="24"/>
              </w:rPr>
              <w:t>pahami</w:t>
            </w:r>
            <w:r>
              <w:rPr>
                <w:spacing w:val="-4"/>
                <w:sz w:val="24"/>
              </w:rPr>
              <w:t xml:space="preserve"> </w:t>
            </w:r>
            <w:r>
              <w:rPr>
                <w:sz w:val="24"/>
              </w:rPr>
              <w:t>dari</w:t>
            </w:r>
            <w:r>
              <w:rPr>
                <w:spacing w:val="-3"/>
                <w:sz w:val="24"/>
              </w:rPr>
              <w:t xml:space="preserve"> </w:t>
            </w:r>
            <w:r>
              <w:rPr>
                <w:sz w:val="24"/>
              </w:rPr>
              <w:t>kode</w:t>
            </w:r>
            <w:r>
              <w:rPr>
                <w:spacing w:val="-5"/>
                <w:sz w:val="24"/>
              </w:rPr>
              <w:t xml:space="preserve"> </w:t>
            </w:r>
            <w:r>
              <w:rPr>
                <w:sz w:val="24"/>
              </w:rPr>
              <w:t>program</w:t>
            </w:r>
            <w:r>
              <w:rPr>
                <w:spacing w:val="-4"/>
                <w:sz w:val="24"/>
              </w:rPr>
              <w:t xml:space="preserve"> </w:t>
            </w:r>
            <w:r>
              <w:rPr>
                <w:sz w:val="24"/>
              </w:rPr>
              <w:t>di</w:t>
            </w:r>
            <w:r>
              <w:rPr>
                <w:spacing w:val="-4"/>
                <w:sz w:val="24"/>
              </w:rPr>
              <w:t xml:space="preserve"> </w:t>
            </w:r>
            <w:r>
              <w:rPr>
                <w:sz w:val="24"/>
              </w:rPr>
              <w:t>atas?</w:t>
            </w:r>
            <w:r>
              <w:rPr>
                <w:spacing w:val="-2"/>
                <w:sz w:val="24"/>
              </w:rPr>
              <w:t xml:space="preserve"> </w:t>
            </w:r>
            <w:r>
              <w:rPr>
                <w:sz w:val="24"/>
              </w:rPr>
              <w:t>Catat</w:t>
            </w:r>
            <w:r>
              <w:rPr>
                <w:spacing w:val="-4"/>
                <w:sz w:val="24"/>
              </w:rPr>
              <w:t xml:space="preserve"> </w:t>
            </w:r>
            <w:r>
              <w:rPr>
                <w:sz w:val="24"/>
              </w:rPr>
              <w:t>pemahaman</w:t>
            </w:r>
            <w:r>
              <w:rPr>
                <w:spacing w:val="-3"/>
                <w:sz w:val="24"/>
              </w:rPr>
              <w:t xml:space="preserve"> </w:t>
            </w:r>
            <w:r>
              <w:rPr>
                <w:sz w:val="24"/>
              </w:rPr>
              <w:t xml:space="preserve">anda. </w:t>
            </w:r>
            <w:r>
              <w:rPr>
                <w:color w:val="FF0000"/>
                <w:sz w:val="24"/>
              </w:rPr>
              <w:t>(Pertanyaan No. 12)</w:t>
            </w:r>
          </w:p>
        </w:tc>
      </w:tr>
    </w:tbl>
    <w:p w14:paraId="146476E5">
      <w:pPr>
        <w:pStyle w:val="5"/>
        <w:spacing w:before="196"/>
        <w:rPr>
          <w:b/>
        </w:rPr>
      </w:pPr>
    </w:p>
    <w:p w14:paraId="755AD150">
      <w:pPr>
        <w:tabs>
          <w:tab w:val="left" w:pos="10086"/>
        </w:tabs>
        <w:spacing w:before="0"/>
        <w:ind w:left="104" w:right="0" w:firstLine="0"/>
        <w:jc w:val="left"/>
        <w:rPr>
          <w:b/>
          <w:i/>
          <w:sz w:val="24"/>
        </w:rPr>
      </w:pPr>
      <w:r>
        <w:rPr>
          <w:b/>
          <w:color w:val="000000"/>
          <w:spacing w:val="-34"/>
          <w:sz w:val="24"/>
          <w:shd w:val="clear" w:color="auto" w:fill="D0CECE"/>
        </w:rPr>
        <w:t xml:space="preserve"> </w:t>
      </w:r>
      <w:r>
        <w:rPr>
          <w:b/>
          <w:color w:val="000000"/>
          <w:sz w:val="24"/>
          <w:shd w:val="clear" w:color="auto" w:fill="D0CECE"/>
        </w:rPr>
        <w:t>Pengenalan</w:t>
      </w:r>
      <w:r>
        <w:rPr>
          <w:b/>
          <w:color w:val="000000"/>
          <w:spacing w:val="-3"/>
          <w:sz w:val="24"/>
          <w:shd w:val="clear" w:color="auto" w:fill="D0CECE"/>
        </w:rPr>
        <w:t xml:space="preserve"> </w:t>
      </w:r>
      <w:r>
        <w:rPr>
          <w:b/>
          <w:i/>
          <w:color w:val="000000"/>
          <w:spacing w:val="-2"/>
          <w:sz w:val="24"/>
          <w:shd w:val="clear" w:color="auto" w:fill="D0CECE"/>
        </w:rPr>
        <w:t>Cookies</w:t>
      </w:r>
      <w:r>
        <w:rPr>
          <w:b/>
          <w:i/>
          <w:color w:val="000000"/>
          <w:sz w:val="24"/>
          <w:shd w:val="clear" w:color="auto" w:fill="D0CECE"/>
        </w:rPr>
        <w:tab/>
      </w:r>
    </w:p>
    <w:p w14:paraId="09C4ECB5">
      <w:pPr>
        <w:pStyle w:val="5"/>
        <w:spacing w:before="175" w:line="276" w:lineRule="auto"/>
        <w:ind w:left="133" w:right="756"/>
        <w:jc w:val="both"/>
      </w:pPr>
      <w:r>
        <w:rPr>
          <w:i/>
        </w:rPr>
        <w:t xml:space="preserve">Cookies </w:t>
      </w:r>
      <w:r>
        <w:t xml:space="preserve">adalah sebuah nilai yang dikirimkan dan ditanamkan </w:t>
      </w:r>
      <w:r>
        <w:rPr>
          <w:i/>
        </w:rPr>
        <w:t xml:space="preserve">server </w:t>
      </w:r>
      <w:r>
        <w:t xml:space="preserve">pada komputer </w:t>
      </w:r>
      <w:r>
        <w:rPr>
          <w:i/>
        </w:rPr>
        <w:t xml:space="preserve">client. Cookies </w:t>
      </w:r>
      <w:r>
        <w:t xml:space="preserve">berupa berkas berukuran kecil umumnya kurang dari 100 bytes, sehingga tidak akan mempengaruhi kecepatan </w:t>
      </w:r>
      <w:r>
        <w:rPr>
          <w:i/>
        </w:rPr>
        <w:t>browsing</w:t>
      </w:r>
      <w:r>
        <w:t xml:space="preserve">. </w:t>
      </w:r>
      <w:r>
        <w:rPr>
          <w:i/>
        </w:rPr>
        <w:t xml:space="preserve">Cookies </w:t>
      </w:r>
      <w:r>
        <w:t xml:space="preserve">menampung infomasi berkaitan dengan pengguna. </w:t>
      </w:r>
      <w:r>
        <w:rPr>
          <w:i/>
        </w:rPr>
        <w:t xml:space="preserve">Cookies </w:t>
      </w:r>
      <w:r>
        <w:t xml:space="preserve">berguna untuk memudahkan pengguna, seperti "mengingat" pengguna setiap kali mengunjungi website yang </w:t>
      </w:r>
      <w:r>
        <w:rPr>
          <w:spacing w:val="-2"/>
        </w:rPr>
        <w:t>sama.</w:t>
      </w:r>
    </w:p>
    <w:p w14:paraId="7A29FE38">
      <w:pPr>
        <w:pStyle w:val="5"/>
        <w:spacing w:before="161" w:line="276" w:lineRule="auto"/>
        <w:ind w:left="133" w:right="761"/>
        <w:jc w:val="both"/>
      </w:pPr>
      <w:r>
        <w:t xml:space="preserve">Informasi-informasi yang disimpan dalam </w:t>
      </w:r>
      <w:r>
        <w:rPr>
          <w:i/>
        </w:rPr>
        <w:t xml:space="preserve">cookies </w:t>
      </w:r>
      <w:r>
        <w:t xml:space="preserve">adalah </w:t>
      </w:r>
      <w:r>
        <w:rPr>
          <w:color w:val="333333"/>
        </w:rPr>
        <w:t xml:space="preserve">data-data sederhana tentang kebiasaan pengguna. </w:t>
      </w:r>
      <w:r>
        <w:t xml:space="preserve">Contoh sederhananya saat pengguna mengujungi sebuah website yang menawarkan tampilan dengan versi bahasa Inggris dan bahasa Indonesia. Apabila pengguna memilih bahasa Indonesia, </w:t>
      </w:r>
      <w:r>
        <w:rPr>
          <w:i/>
        </w:rPr>
        <w:t xml:space="preserve">cookies </w:t>
      </w:r>
      <w:r>
        <w:t>akan secara otomatis menyimpan konfigurasi tersebut. Konfigurasi tersebut akan diingat, sehingga apabila pengguna mengunjungi kembali website tersebut, pengguna tidak perlu memilih jenis bahasa lagi.</w:t>
      </w:r>
    </w:p>
    <w:p w14:paraId="7C27BFC9">
      <w:pPr>
        <w:spacing w:after="0" w:line="276" w:lineRule="auto"/>
        <w:jc w:val="both"/>
        <w:sectPr>
          <w:type w:val="continuous"/>
          <w:pgSz w:w="11910" w:h="16840"/>
          <w:pgMar w:top="1100" w:right="340" w:bottom="280" w:left="860" w:header="720" w:footer="720" w:gutter="0"/>
          <w:cols w:space="720" w:num="1"/>
        </w:sectPr>
      </w:pPr>
    </w:p>
    <w:p w14:paraId="7F0A0D9F">
      <w:pPr>
        <w:spacing w:before="68" w:line="276" w:lineRule="auto"/>
        <w:ind w:left="133" w:right="756" w:firstLine="0"/>
        <w:jc w:val="both"/>
        <w:rPr>
          <w:sz w:val="24"/>
        </w:rPr>
      </w:pPr>
      <w:r>
        <w:rPr>
          <w:i/>
          <w:sz w:val="24"/>
        </w:rPr>
        <w:t>Cookies</w:t>
      </w:r>
      <w:r>
        <w:rPr>
          <w:i/>
          <w:spacing w:val="-12"/>
          <w:sz w:val="24"/>
        </w:rPr>
        <w:t xml:space="preserve"> </w:t>
      </w:r>
      <w:r>
        <w:rPr>
          <w:sz w:val="24"/>
        </w:rPr>
        <w:t>mempunyai</w:t>
      </w:r>
      <w:r>
        <w:rPr>
          <w:spacing w:val="-12"/>
          <w:sz w:val="24"/>
        </w:rPr>
        <w:t xml:space="preserve"> </w:t>
      </w:r>
      <w:r>
        <w:rPr>
          <w:sz w:val="24"/>
        </w:rPr>
        <w:t>umur,</w:t>
      </w:r>
      <w:r>
        <w:rPr>
          <w:spacing w:val="-13"/>
          <w:sz w:val="24"/>
        </w:rPr>
        <w:t xml:space="preserve"> </w:t>
      </w:r>
      <w:r>
        <w:rPr>
          <w:sz w:val="24"/>
        </w:rPr>
        <w:t>maksudnya</w:t>
      </w:r>
      <w:r>
        <w:rPr>
          <w:spacing w:val="-11"/>
          <w:sz w:val="24"/>
        </w:rPr>
        <w:t xml:space="preserve"> </w:t>
      </w:r>
      <w:r>
        <w:rPr>
          <w:sz w:val="24"/>
        </w:rPr>
        <w:t>setiap</w:t>
      </w:r>
      <w:r>
        <w:rPr>
          <w:spacing w:val="-10"/>
          <w:sz w:val="24"/>
        </w:rPr>
        <w:t xml:space="preserve"> </w:t>
      </w:r>
      <w:r>
        <w:rPr>
          <w:sz w:val="24"/>
        </w:rPr>
        <w:t>data</w:t>
      </w:r>
      <w:r>
        <w:rPr>
          <w:spacing w:val="-8"/>
          <w:sz w:val="24"/>
        </w:rPr>
        <w:t xml:space="preserve"> </w:t>
      </w:r>
      <w:r>
        <w:rPr>
          <w:sz w:val="24"/>
        </w:rPr>
        <w:t>yang</w:t>
      </w:r>
      <w:r>
        <w:rPr>
          <w:spacing w:val="-12"/>
          <w:sz w:val="24"/>
        </w:rPr>
        <w:t xml:space="preserve"> </w:t>
      </w:r>
      <w:r>
        <w:rPr>
          <w:sz w:val="24"/>
        </w:rPr>
        <w:t>disimpan</w:t>
      </w:r>
      <w:r>
        <w:rPr>
          <w:spacing w:val="-13"/>
          <w:sz w:val="24"/>
        </w:rPr>
        <w:t xml:space="preserve"> </w:t>
      </w:r>
      <w:r>
        <w:rPr>
          <w:sz w:val="24"/>
        </w:rPr>
        <w:t>dalam</w:t>
      </w:r>
      <w:r>
        <w:rPr>
          <w:spacing w:val="-12"/>
          <w:sz w:val="24"/>
        </w:rPr>
        <w:t xml:space="preserve"> </w:t>
      </w:r>
      <w:r>
        <w:rPr>
          <w:sz w:val="24"/>
        </w:rPr>
        <w:t>komputer</w:t>
      </w:r>
      <w:r>
        <w:rPr>
          <w:spacing w:val="-13"/>
          <w:sz w:val="24"/>
        </w:rPr>
        <w:t xml:space="preserve"> </w:t>
      </w:r>
      <w:r>
        <w:rPr>
          <w:sz w:val="24"/>
        </w:rPr>
        <w:t>pengguna</w:t>
      </w:r>
      <w:r>
        <w:rPr>
          <w:spacing w:val="-13"/>
          <w:sz w:val="24"/>
        </w:rPr>
        <w:t xml:space="preserve"> </w:t>
      </w:r>
      <w:r>
        <w:rPr>
          <w:sz w:val="24"/>
        </w:rPr>
        <w:t>suatu</w:t>
      </w:r>
      <w:r>
        <w:rPr>
          <w:spacing w:val="-9"/>
          <w:sz w:val="24"/>
        </w:rPr>
        <w:t xml:space="preserve"> </w:t>
      </w:r>
      <w:r>
        <w:rPr>
          <w:sz w:val="24"/>
        </w:rPr>
        <w:t>saat bisa</w:t>
      </w:r>
      <w:r>
        <w:rPr>
          <w:spacing w:val="-9"/>
          <w:sz w:val="24"/>
        </w:rPr>
        <w:t xml:space="preserve"> </w:t>
      </w:r>
      <w:r>
        <w:rPr>
          <w:sz w:val="24"/>
        </w:rPr>
        <w:t>hilang</w:t>
      </w:r>
      <w:r>
        <w:rPr>
          <w:spacing w:val="-8"/>
          <w:sz w:val="24"/>
        </w:rPr>
        <w:t xml:space="preserve"> </w:t>
      </w:r>
      <w:r>
        <w:rPr>
          <w:sz w:val="24"/>
        </w:rPr>
        <w:t>atau</w:t>
      </w:r>
      <w:r>
        <w:rPr>
          <w:spacing w:val="-9"/>
          <w:sz w:val="24"/>
        </w:rPr>
        <w:t xml:space="preserve"> </w:t>
      </w:r>
      <w:r>
        <w:rPr>
          <w:sz w:val="24"/>
        </w:rPr>
        <w:t>musnah.</w:t>
      </w:r>
      <w:r>
        <w:rPr>
          <w:spacing w:val="-6"/>
          <w:sz w:val="24"/>
        </w:rPr>
        <w:t xml:space="preserve"> </w:t>
      </w:r>
      <w:r>
        <w:rPr>
          <w:sz w:val="24"/>
        </w:rPr>
        <w:t>Berdasarkan</w:t>
      </w:r>
      <w:r>
        <w:rPr>
          <w:spacing w:val="-8"/>
          <w:sz w:val="24"/>
        </w:rPr>
        <w:t xml:space="preserve"> </w:t>
      </w:r>
      <w:r>
        <w:rPr>
          <w:sz w:val="24"/>
        </w:rPr>
        <w:t>umurnya</w:t>
      </w:r>
      <w:r>
        <w:rPr>
          <w:spacing w:val="-6"/>
          <w:sz w:val="24"/>
        </w:rPr>
        <w:t xml:space="preserve"> </w:t>
      </w:r>
      <w:r>
        <w:rPr>
          <w:i/>
          <w:sz w:val="24"/>
        </w:rPr>
        <w:t>cookies</w:t>
      </w:r>
      <w:r>
        <w:rPr>
          <w:i/>
          <w:spacing w:val="-8"/>
          <w:sz w:val="24"/>
        </w:rPr>
        <w:t xml:space="preserve"> </w:t>
      </w:r>
      <w:r>
        <w:rPr>
          <w:sz w:val="24"/>
        </w:rPr>
        <w:t>dibagi</w:t>
      </w:r>
      <w:r>
        <w:rPr>
          <w:spacing w:val="-8"/>
          <w:sz w:val="24"/>
        </w:rPr>
        <w:t xml:space="preserve"> </w:t>
      </w:r>
      <w:r>
        <w:rPr>
          <w:sz w:val="24"/>
        </w:rPr>
        <w:t>menjadi</w:t>
      </w:r>
      <w:r>
        <w:rPr>
          <w:spacing w:val="-8"/>
          <w:sz w:val="24"/>
        </w:rPr>
        <w:t xml:space="preserve"> </w:t>
      </w:r>
      <w:r>
        <w:rPr>
          <w:sz w:val="24"/>
        </w:rPr>
        <w:t>dua</w:t>
      </w:r>
      <w:r>
        <w:rPr>
          <w:spacing w:val="-7"/>
          <w:sz w:val="24"/>
        </w:rPr>
        <w:t xml:space="preserve"> </w:t>
      </w:r>
      <w:r>
        <w:rPr>
          <w:sz w:val="24"/>
        </w:rPr>
        <w:t>jenis,</w:t>
      </w:r>
      <w:r>
        <w:rPr>
          <w:spacing w:val="-6"/>
          <w:sz w:val="24"/>
        </w:rPr>
        <w:t xml:space="preserve"> </w:t>
      </w:r>
      <w:r>
        <w:rPr>
          <w:sz w:val="24"/>
        </w:rPr>
        <w:t>yaitu</w:t>
      </w:r>
      <w:r>
        <w:rPr>
          <w:spacing w:val="-7"/>
          <w:sz w:val="24"/>
        </w:rPr>
        <w:t xml:space="preserve"> </w:t>
      </w:r>
      <w:r>
        <w:rPr>
          <w:i/>
          <w:sz w:val="24"/>
        </w:rPr>
        <w:t>session</w:t>
      </w:r>
      <w:r>
        <w:rPr>
          <w:i/>
          <w:spacing w:val="-8"/>
          <w:sz w:val="24"/>
        </w:rPr>
        <w:t xml:space="preserve"> </w:t>
      </w:r>
      <w:r>
        <w:rPr>
          <w:i/>
          <w:sz w:val="24"/>
        </w:rPr>
        <w:t xml:space="preserve">cookies </w:t>
      </w:r>
      <w:r>
        <w:rPr>
          <w:sz w:val="24"/>
        </w:rPr>
        <w:t>dan</w:t>
      </w:r>
      <w:r>
        <w:rPr>
          <w:spacing w:val="-7"/>
          <w:sz w:val="24"/>
        </w:rPr>
        <w:t xml:space="preserve"> </w:t>
      </w:r>
      <w:r>
        <w:rPr>
          <w:i/>
          <w:sz w:val="24"/>
        </w:rPr>
        <w:t>persistent</w:t>
      </w:r>
      <w:r>
        <w:rPr>
          <w:i/>
          <w:spacing w:val="-7"/>
          <w:sz w:val="24"/>
        </w:rPr>
        <w:t xml:space="preserve"> </w:t>
      </w:r>
      <w:r>
        <w:rPr>
          <w:i/>
          <w:sz w:val="24"/>
        </w:rPr>
        <w:t>cookies</w:t>
      </w:r>
      <w:r>
        <w:rPr>
          <w:sz w:val="24"/>
        </w:rPr>
        <w:t>.</w:t>
      </w:r>
      <w:r>
        <w:rPr>
          <w:spacing w:val="-7"/>
          <w:sz w:val="24"/>
        </w:rPr>
        <w:t xml:space="preserve"> </w:t>
      </w:r>
      <w:r>
        <w:rPr>
          <w:i/>
          <w:sz w:val="24"/>
        </w:rPr>
        <w:t>Session</w:t>
      </w:r>
      <w:r>
        <w:rPr>
          <w:i/>
          <w:spacing w:val="-7"/>
          <w:sz w:val="24"/>
        </w:rPr>
        <w:t xml:space="preserve"> </w:t>
      </w:r>
      <w:r>
        <w:rPr>
          <w:i/>
          <w:sz w:val="24"/>
        </w:rPr>
        <w:t>cookies</w:t>
      </w:r>
      <w:r>
        <w:rPr>
          <w:i/>
          <w:spacing w:val="-7"/>
          <w:sz w:val="24"/>
        </w:rPr>
        <w:t xml:space="preserve"> </w:t>
      </w:r>
      <w:r>
        <w:rPr>
          <w:sz w:val="24"/>
        </w:rPr>
        <w:t>adalah</w:t>
      </w:r>
      <w:r>
        <w:rPr>
          <w:spacing w:val="-8"/>
          <w:sz w:val="24"/>
        </w:rPr>
        <w:t xml:space="preserve"> </w:t>
      </w:r>
      <w:r>
        <w:rPr>
          <w:sz w:val="24"/>
        </w:rPr>
        <w:t>jenis</w:t>
      </w:r>
      <w:r>
        <w:rPr>
          <w:spacing w:val="-5"/>
          <w:sz w:val="24"/>
        </w:rPr>
        <w:t xml:space="preserve"> </w:t>
      </w:r>
      <w:r>
        <w:rPr>
          <w:i/>
          <w:sz w:val="24"/>
        </w:rPr>
        <w:t>cookies</w:t>
      </w:r>
      <w:r>
        <w:rPr>
          <w:i/>
          <w:spacing w:val="-3"/>
          <w:sz w:val="24"/>
        </w:rPr>
        <w:t xml:space="preserve"> </w:t>
      </w:r>
      <w:r>
        <w:rPr>
          <w:sz w:val="24"/>
        </w:rPr>
        <w:t>yang</w:t>
      </w:r>
      <w:r>
        <w:rPr>
          <w:spacing w:val="-10"/>
          <w:sz w:val="24"/>
        </w:rPr>
        <w:t xml:space="preserve"> </w:t>
      </w:r>
      <w:r>
        <w:rPr>
          <w:sz w:val="24"/>
        </w:rPr>
        <w:t>tersimpan</w:t>
      </w:r>
      <w:r>
        <w:rPr>
          <w:spacing w:val="-5"/>
          <w:sz w:val="24"/>
        </w:rPr>
        <w:t xml:space="preserve"> </w:t>
      </w:r>
      <w:r>
        <w:rPr>
          <w:sz w:val="24"/>
        </w:rPr>
        <w:t>sementara</w:t>
      </w:r>
      <w:r>
        <w:rPr>
          <w:spacing w:val="-7"/>
          <w:sz w:val="24"/>
        </w:rPr>
        <w:t xml:space="preserve"> </w:t>
      </w:r>
      <w:r>
        <w:rPr>
          <w:sz w:val="24"/>
        </w:rPr>
        <w:t>dan</w:t>
      </w:r>
      <w:r>
        <w:rPr>
          <w:spacing w:val="-5"/>
          <w:sz w:val="24"/>
        </w:rPr>
        <w:t xml:space="preserve"> </w:t>
      </w:r>
      <w:r>
        <w:rPr>
          <w:sz w:val="24"/>
        </w:rPr>
        <w:t>akan</w:t>
      </w:r>
      <w:r>
        <w:rPr>
          <w:spacing w:val="-7"/>
          <w:sz w:val="24"/>
        </w:rPr>
        <w:t xml:space="preserve"> </w:t>
      </w:r>
      <w:r>
        <w:rPr>
          <w:sz w:val="24"/>
        </w:rPr>
        <w:t>hilang saat</w:t>
      </w:r>
      <w:r>
        <w:rPr>
          <w:spacing w:val="-15"/>
          <w:sz w:val="24"/>
        </w:rPr>
        <w:t xml:space="preserve"> </w:t>
      </w:r>
      <w:r>
        <w:rPr>
          <w:sz w:val="24"/>
        </w:rPr>
        <w:t>pengguna</w:t>
      </w:r>
      <w:r>
        <w:rPr>
          <w:spacing w:val="-15"/>
          <w:sz w:val="24"/>
        </w:rPr>
        <w:t xml:space="preserve"> </w:t>
      </w:r>
      <w:r>
        <w:rPr>
          <w:sz w:val="24"/>
        </w:rPr>
        <w:t>menutup</w:t>
      </w:r>
      <w:r>
        <w:rPr>
          <w:spacing w:val="-15"/>
          <w:sz w:val="24"/>
        </w:rPr>
        <w:t xml:space="preserve"> </w:t>
      </w:r>
      <w:r>
        <w:rPr>
          <w:i/>
          <w:sz w:val="24"/>
        </w:rPr>
        <w:t>browser.</w:t>
      </w:r>
      <w:r>
        <w:rPr>
          <w:i/>
          <w:spacing w:val="-15"/>
          <w:sz w:val="24"/>
        </w:rPr>
        <w:t xml:space="preserve"> </w:t>
      </w:r>
      <w:r>
        <w:rPr>
          <w:i/>
          <w:sz w:val="24"/>
        </w:rPr>
        <w:t>Session</w:t>
      </w:r>
      <w:r>
        <w:rPr>
          <w:i/>
          <w:spacing w:val="-15"/>
          <w:sz w:val="24"/>
        </w:rPr>
        <w:t xml:space="preserve"> </w:t>
      </w:r>
      <w:r>
        <w:rPr>
          <w:i/>
          <w:sz w:val="24"/>
        </w:rPr>
        <w:t>cookies</w:t>
      </w:r>
      <w:r>
        <w:rPr>
          <w:i/>
          <w:spacing w:val="-15"/>
          <w:sz w:val="24"/>
        </w:rPr>
        <w:t xml:space="preserve"> </w:t>
      </w:r>
      <w:r>
        <w:rPr>
          <w:sz w:val="24"/>
        </w:rPr>
        <w:t>ini</w:t>
      </w:r>
      <w:r>
        <w:rPr>
          <w:spacing w:val="-15"/>
          <w:sz w:val="24"/>
        </w:rPr>
        <w:t xml:space="preserve"> </w:t>
      </w:r>
      <w:r>
        <w:rPr>
          <w:sz w:val="24"/>
        </w:rPr>
        <w:t>biasanya</w:t>
      </w:r>
      <w:r>
        <w:rPr>
          <w:spacing w:val="-15"/>
          <w:sz w:val="24"/>
        </w:rPr>
        <w:t xml:space="preserve"> </w:t>
      </w:r>
      <w:r>
        <w:rPr>
          <w:sz w:val="24"/>
        </w:rPr>
        <w:t>digunakan</w:t>
      </w:r>
      <w:r>
        <w:rPr>
          <w:spacing w:val="-15"/>
          <w:sz w:val="24"/>
        </w:rPr>
        <w:t xml:space="preserve"> </w:t>
      </w:r>
      <w:r>
        <w:rPr>
          <w:sz w:val="24"/>
        </w:rPr>
        <w:t>pada</w:t>
      </w:r>
      <w:r>
        <w:rPr>
          <w:spacing w:val="-15"/>
          <w:sz w:val="24"/>
        </w:rPr>
        <w:t xml:space="preserve"> </w:t>
      </w:r>
      <w:r>
        <w:rPr>
          <w:sz w:val="24"/>
        </w:rPr>
        <w:t>fitur</w:t>
      </w:r>
      <w:r>
        <w:rPr>
          <w:spacing w:val="-15"/>
          <w:sz w:val="24"/>
        </w:rPr>
        <w:t xml:space="preserve"> </w:t>
      </w:r>
      <w:r>
        <w:rPr>
          <w:sz w:val="24"/>
        </w:rPr>
        <w:t>“keranjang</w:t>
      </w:r>
      <w:r>
        <w:rPr>
          <w:spacing w:val="-15"/>
          <w:sz w:val="24"/>
        </w:rPr>
        <w:t xml:space="preserve"> </w:t>
      </w:r>
      <w:r>
        <w:rPr>
          <w:sz w:val="24"/>
        </w:rPr>
        <w:t xml:space="preserve">belanja” di situs belanja online. </w:t>
      </w:r>
      <w:r>
        <w:rPr>
          <w:i/>
          <w:sz w:val="24"/>
        </w:rPr>
        <w:t xml:space="preserve">Persistent cookies </w:t>
      </w:r>
      <w:r>
        <w:rPr>
          <w:sz w:val="24"/>
        </w:rPr>
        <w:t xml:space="preserve">adalah jenis </w:t>
      </w:r>
      <w:r>
        <w:rPr>
          <w:i/>
          <w:sz w:val="24"/>
        </w:rPr>
        <w:t xml:space="preserve">cookies </w:t>
      </w:r>
      <w:r>
        <w:rPr>
          <w:sz w:val="24"/>
        </w:rPr>
        <w:t xml:space="preserve">yang tersimpan secara permanen di dalam komputer sampai pengguna memutuskan untuk menghapusnya. </w:t>
      </w:r>
      <w:r>
        <w:rPr>
          <w:i/>
          <w:sz w:val="24"/>
        </w:rPr>
        <w:t xml:space="preserve">Persistent cookies </w:t>
      </w:r>
      <w:r>
        <w:rPr>
          <w:sz w:val="24"/>
        </w:rPr>
        <w:t>umumnya digunakan pada fitur “</w:t>
      </w:r>
      <w:r>
        <w:rPr>
          <w:i/>
          <w:sz w:val="24"/>
        </w:rPr>
        <w:t>remember me</w:t>
      </w:r>
      <w:r>
        <w:rPr>
          <w:sz w:val="24"/>
        </w:rPr>
        <w:t>” saat login.</w:t>
      </w:r>
    </w:p>
    <w:p w14:paraId="4A090552">
      <w:pPr>
        <w:pStyle w:val="5"/>
        <w:spacing w:before="162" w:line="276" w:lineRule="auto"/>
        <w:ind w:left="133" w:right="756"/>
        <w:jc w:val="both"/>
      </w:pPr>
      <w:r>
        <w:t xml:space="preserve">PHP memiliki fungsi yang dapat digunakan untuk membuat dan mengambil nilai </w:t>
      </w:r>
      <w:r>
        <w:rPr>
          <w:i/>
        </w:rPr>
        <w:t xml:space="preserve">cookies. Cookies </w:t>
      </w:r>
      <w:r>
        <w:t xml:space="preserve">harus dideklarasikan sebelum halaman ditampilkan, yang artinya dituliskan sebelum tag </w:t>
      </w:r>
      <w:r>
        <w:rPr>
          <w:rFonts w:ascii="Consolas"/>
          <w:b/>
          <w:color w:val="2E5395"/>
        </w:rPr>
        <w:t>&lt;html&gt;</w:t>
      </w:r>
      <w:r>
        <w:t xml:space="preserve">. </w:t>
      </w:r>
      <w:r>
        <w:rPr>
          <w:i/>
        </w:rPr>
        <w:t xml:space="preserve">Cookies </w:t>
      </w:r>
      <w:r>
        <w:t xml:space="preserve">dibuat menggunakan fungsi </w:t>
      </w:r>
      <w:r>
        <w:rPr>
          <w:rFonts w:ascii="Consolas"/>
          <w:b/>
          <w:color w:val="2E5395"/>
        </w:rPr>
        <w:t>setcookie()</w:t>
      </w:r>
      <w:r>
        <w:t xml:space="preserve">. Berikut adalah sintaks dasar fungsi </w:t>
      </w:r>
      <w:r>
        <w:rPr>
          <w:rFonts w:ascii="Consolas"/>
          <w:b/>
          <w:color w:val="2E5395"/>
          <w:spacing w:val="-2"/>
        </w:rPr>
        <w:t>setcookie()</w:t>
      </w:r>
      <w:r>
        <w:rPr>
          <w:spacing w:val="-2"/>
        </w:rPr>
        <w:t>:</w:t>
      </w:r>
    </w:p>
    <w:p w14:paraId="2E00AAFE">
      <w:pPr>
        <w:pStyle w:val="5"/>
        <w:spacing w:before="4"/>
        <w:rPr>
          <w:sz w:val="12"/>
        </w:rPr>
      </w:pPr>
      <w:r>
        <mc:AlternateContent>
          <mc:Choice Requires="wps">
            <w:drawing>
              <wp:anchor distT="0" distB="0" distL="0" distR="0" simplePos="0" relativeHeight="251662336" behindDoc="1" locked="0" layoutInCell="1" allowOverlap="1">
                <wp:simplePos x="0" y="0"/>
                <wp:positionH relativeFrom="page">
                  <wp:posOffset>807720</wp:posOffset>
                </wp:positionH>
                <wp:positionV relativeFrom="paragraph">
                  <wp:posOffset>105410</wp:posOffset>
                </wp:positionV>
                <wp:extent cx="6125210" cy="762635"/>
                <wp:effectExtent l="0" t="0" r="0" b="0"/>
                <wp:wrapTopAndBottom/>
                <wp:docPr id="18" name="Textbox 18"/>
                <wp:cNvGraphicFramePr/>
                <a:graphic xmlns:a="http://schemas.openxmlformats.org/drawingml/2006/main">
                  <a:graphicData uri="http://schemas.microsoft.com/office/word/2010/wordprocessingShape">
                    <wps:wsp>
                      <wps:cNvSpPr txBox="1"/>
                      <wps:spPr>
                        <a:xfrm>
                          <a:off x="0" y="0"/>
                          <a:ext cx="6125210" cy="762635"/>
                        </a:xfrm>
                        <a:prstGeom prst="rect">
                          <a:avLst/>
                        </a:prstGeom>
                        <a:solidFill>
                          <a:srgbClr val="DEEBF6"/>
                        </a:solidFill>
                      </wps:spPr>
                      <wps:txbx>
                        <w:txbxContent>
                          <w:p w14:paraId="7F9C1C37">
                            <w:pPr>
                              <w:pStyle w:val="5"/>
                              <w:spacing w:before="6"/>
                              <w:ind w:left="107"/>
                              <w:rPr>
                                <w:rFonts w:ascii="Courier New"/>
                                <w:color w:val="000000"/>
                              </w:rPr>
                            </w:pPr>
                            <w:r>
                              <w:rPr>
                                <w:rFonts w:ascii="Courier New"/>
                                <w:color w:val="000000"/>
                                <w:spacing w:val="-2"/>
                              </w:rPr>
                              <w:t>&lt;?php</w:t>
                            </w:r>
                          </w:p>
                          <w:p w14:paraId="451123E5">
                            <w:pPr>
                              <w:pStyle w:val="5"/>
                              <w:spacing w:before="183"/>
                              <w:ind w:left="539"/>
                              <w:rPr>
                                <w:rFonts w:ascii="Courier New"/>
                                <w:color w:val="000000"/>
                              </w:rPr>
                            </w:pPr>
                            <w:r>
                              <w:rPr>
                                <w:rFonts w:ascii="Courier New"/>
                                <w:color w:val="000000"/>
                              </w:rPr>
                              <w:t>setcookie(name,</w:t>
                            </w:r>
                            <w:r>
                              <w:rPr>
                                <w:rFonts w:ascii="Courier New"/>
                                <w:color w:val="000000"/>
                                <w:spacing w:val="-11"/>
                              </w:rPr>
                              <w:t xml:space="preserve"> </w:t>
                            </w:r>
                            <w:r>
                              <w:rPr>
                                <w:rFonts w:ascii="Courier New"/>
                                <w:color w:val="000000"/>
                              </w:rPr>
                              <w:t>value,</w:t>
                            </w:r>
                            <w:r>
                              <w:rPr>
                                <w:rFonts w:ascii="Courier New"/>
                                <w:color w:val="000000"/>
                                <w:spacing w:val="-10"/>
                              </w:rPr>
                              <w:t xml:space="preserve"> </w:t>
                            </w:r>
                            <w:r>
                              <w:rPr>
                                <w:rFonts w:ascii="Courier New"/>
                                <w:color w:val="000000"/>
                                <w:spacing w:val="-2"/>
                              </w:rPr>
                              <w:t>expire);</w:t>
                            </w:r>
                          </w:p>
                          <w:p w14:paraId="3168E621">
                            <w:pPr>
                              <w:spacing w:before="181"/>
                              <w:ind w:left="107" w:right="0" w:firstLine="0"/>
                              <w:jc w:val="left"/>
                              <w:rPr>
                                <w:rFonts w:ascii="Courier New"/>
                                <w:color w:val="000000"/>
                                <w:sz w:val="24"/>
                              </w:rPr>
                            </w:pPr>
                            <w:r>
                              <w:rPr>
                                <w:rFonts w:ascii="Courier New"/>
                                <w:color w:val="000000"/>
                                <w:spacing w:val="-5"/>
                                <w:sz w:val="24"/>
                              </w:rPr>
                              <w:t>?&gt;</w:t>
                            </w:r>
                          </w:p>
                        </w:txbxContent>
                      </wps:txbx>
                      <wps:bodyPr wrap="square" lIns="0" tIns="0" rIns="0" bIns="0" rtlCol="0">
                        <a:noAutofit/>
                      </wps:bodyPr>
                    </wps:wsp>
                  </a:graphicData>
                </a:graphic>
              </wp:anchor>
            </w:drawing>
          </mc:Choice>
          <mc:Fallback>
            <w:pict>
              <v:shape id="Textbox 18" o:spid="_x0000_s1026" o:spt="202" type="#_x0000_t202" style="position:absolute;left:0pt;margin-left:63.6pt;margin-top:8.3pt;height:60.05pt;width:482.3pt;mso-position-horizontal-relative:page;mso-wrap-distance-bottom:0pt;mso-wrap-distance-top:0pt;z-index:-251654144;mso-width-relative:page;mso-height-relative:page;" fillcolor="#DEEBF6" filled="t" stroked="f" coordsize="21600,21600" o:gfxdata="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&#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ARclpE1wAAAAsBAAAPAAAAAAAAAAEAIAAAACIAAABk&#10;cnMvZG93bnJldi54bWxQSwECFAAUAAAACACHTuJAQEmRp84BAACqAwAADgAAAAAAAAABACAAAAAm&#10;AQAAZHJzL2Uyb0RvYy54bWxQSwUGAAAAAAYABgBZAQAAZgUAAAAA&#10;">
                <v:fill on="t" focussize="0,0"/>
                <v:stroke on="f"/>
                <v:imagedata o:title=""/>
                <o:lock v:ext="edit" aspectratio="f"/>
                <v:textbox inset="0mm,0mm,0mm,0mm">
                  <w:txbxContent>
                    <w:p w14:paraId="7F9C1C37">
                      <w:pPr>
                        <w:pStyle w:val="5"/>
                        <w:spacing w:before="6"/>
                        <w:ind w:left="107"/>
                        <w:rPr>
                          <w:rFonts w:ascii="Courier New"/>
                          <w:color w:val="000000"/>
                        </w:rPr>
                      </w:pPr>
                      <w:r>
                        <w:rPr>
                          <w:rFonts w:ascii="Courier New"/>
                          <w:color w:val="000000"/>
                          <w:spacing w:val="-2"/>
                        </w:rPr>
                        <w:t>&lt;?php</w:t>
                      </w:r>
                    </w:p>
                    <w:p w14:paraId="451123E5">
                      <w:pPr>
                        <w:pStyle w:val="5"/>
                        <w:spacing w:before="183"/>
                        <w:ind w:left="539"/>
                        <w:rPr>
                          <w:rFonts w:ascii="Courier New"/>
                          <w:color w:val="000000"/>
                        </w:rPr>
                      </w:pPr>
                      <w:r>
                        <w:rPr>
                          <w:rFonts w:ascii="Courier New"/>
                          <w:color w:val="000000"/>
                        </w:rPr>
                        <w:t>setcookie(name,</w:t>
                      </w:r>
                      <w:r>
                        <w:rPr>
                          <w:rFonts w:ascii="Courier New"/>
                          <w:color w:val="000000"/>
                          <w:spacing w:val="-11"/>
                        </w:rPr>
                        <w:t xml:space="preserve"> </w:t>
                      </w:r>
                      <w:r>
                        <w:rPr>
                          <w:rFonts w:ascii="Courier New"/>
                          <w:color w:val="000000"/>
                        </w:rPr>
                        <w:t>value,</w:t>
                      </w:r>
                      <w:r>
                        <w:rPr>
                          <w:rFonts w:ascii="Courier New"/>
                          <w:color w:val="000000"/>
                          <w:spacing w:val="-10"/>
                        </w:rPr>
                        <w:t xml:space="preserve"> </w:t>
                      </w:r>
                      <w:r>
                        <w:rPr>
                          <w:rFonts w:ascii="Courier New"/>
                          <w:color w:val="000000"/>
                          <w:spacing w:val="-2"/>
                        </w:rPr>
                        <w:t>expire);</w:t>
                      </w:r>
                    </w:p>
                    <w:p w14:paraId="3168E621">
                      <w:pPr>
                        <w:spacing w:before="181"/>
                        <w:ind w:left="107" w:right="0" w:firstLine="0"/>
                        <w:jc w:val="left"/>
                        <w:rPr>
                          <w:rFonts w:ascii="Courier New"/>
                          <w:color w:val="000000"/>
                          <w:sz w:val="24"/>
                        </w:rPr>
                      </w:pPr>
                      <w:r>
                        <w:rPr>
                          <w:rFonts w:ascii="Courier New"/>
                          <w:color w:val="000000"/>
                          <w:spacing w:val="-5"/>
                          <w:sz w:val="24"/>
                        </w:rPr>
                        <w:t>?&gt;</w:t>
                      </w:r>
                    </w:p>
                  </w:txbxContent>
                </v:textbox>
                <w10:wrap type="topAndBottom"/>
              </v:shape>
            </w:pict>
          </mc:Fallback>
        </mc:AlternateContent>
      </w:r>
    </w:p>
    <w:p w14:paraId="502CC893">
      <w:pPr>
        <w:pStyle w:val="5"/>
        <w:ind w:left="133"/>
      </w:pPr>
      <w:r>
        <w:rPr>
          <w:spacing w:val="-2"/>
        </w:rPr>
        <w:t>Keterangan:</w:t>
      </w:r>
    </w:p>
    <w:p w14:paraId="5424515D">
      <w:pPr>
        <w:pStyle w:val="7"/>
        <w:numPr>
          <w:ilvl w:val="0"/>
          <w:numId w:val="5"/>
        </w:numPr>
        <w:tabs>
          <w:tab w:val="left" w:pos="853"/>
        </w:tabs>
        <w:spacing w:before="40" w:after="0" w:line="240" w:lineRule="auto"/>
        <w:ind w:left="853" w:right="0" w:hanging="359"/>
        <w:jc w:val="left"/>
        <w:rPr>
          <w:i/>
          <w:sz w:val="24"/>
        </w:rPr>
      </w:pPr>
      <w:r>
        <w:rPr>
          <w:rFonts w:ascii="Consolas" w:hAnsi="Consolas"/>
          <w:b/>
          <w:color w:val="2E5395"/>
          <w:sz w:val="24"/>
        </w:rPr>
        <w:t>name</w:t>
      </w:r>
      <w:r>
        <w:rPr>
          <w:sz w:val="24"/>
        </w:rPr>
        <w:t>,</w:t>
      </w:r>
      <w:r>
        <w:rPr>
          <w:spacing w:val="-4"/>
          <w:sz w:val="24"/>
        </w:rPr>
        <w:t xml:space="preserve"> </w:t>
      </w:r>
      <w:r>
        <w:rPr>
          <w:sz w:val="24"/>
        </w:rPr>
        <w:t>adalah</w:t>
      </w:r>
      <w:r>
        <w:rPr>
          <w:spacing w:val="-2"/>
          <w:sz w:val="24"/>
        </w:rPr>
        <w:t xml:space="preserve"> </w:t>
      </w:r>
      <w:r>
        <w:rPr>
          <w:sz w:val="24"/>
        </w:rPr>
        <w:t>nama</w:t>
      </w:r>
      <w:r>
        <w:rPr>
          <w:spacing w:val="1"/>
          <w:sz w:val="24"/>
        </w:rPr>
        <w:t xml:space="preserve"> </w:t>
      </w:r>
      <w:r>
        <w:rPr>
          <w:i/>
          <w:sz w:val="24"/>
        </w:rPr>
        <w:t>cookies</w:t>
      </w:r>
      <w:r>
        <w:rPr>
          <w:i/>
          <w:spacing w:val="-2"/>
          <w:sz w:val="24"/>
        </w:rPr>
        <w:t xml:space="preserve"> </w:t>
      </w:r>
      <w:r>
        <w:rPr>
          <w:sz w:val="24"/>
        </w:rPr>
        <w:t>atau</w:t>
      </w:r>
      <w:r>
        <w:rPr>
          <w:spacing w:val="-1"/>
          <w:sz w:val="24"/>
        </w:rPr>
        <w:t xml:space="preserve"> </w:t>
      </w:r>
      <w:r>
        <w:rPr>
          <w:sz w:val="24"/>
        </w:rPr>
        <w:t>variabel</w:t>
      </w:r>
      <w:r>
        <w:rPr>
          <w:spacing w:val="3"/>
          <w:sz w:val="24"/>
        </w:rPr>
        <w:t xml:space="preserve"> </w:t>
      </w:r>
      <w:r>
        <w:rPr>
          <w:sz w:val="24"/>
        </w:rPr>
        <w:t>yang</w:t>
      </w:r>
      <w:r>
        <w:rPr>
          <w:spacing w:val="-4"/>
          <w:sz w:val="24"/>
        </w:rPr>
        <w:t xml:space="preserve"> </w:t>
      </w:r>
      <w:r>
        <w:rPr>
          <w:sz w:val="24"/>
        </w:rPr>
        <w:t>menjadi</w:t>
      </w:r>
      <w:r>
        <w:rPr>
          <w:spacing w:val="-2"/>
          <w:sz w:val="24"/>
        </w:rPr>
        <w:t xml:space="preserve"> </w:t>
      </w:r>
      <w:r>
        <w:rPr>
          <w:sz w:val="24"/>
        </w:rPr>
        <w:t>pengenal</w:t>
      </w:r>
      <w:r>
        <w:rPr>
          <w:spacing w:val="2"/>
          <w:sz w:val="24"/>
        </w:rPr>
        <w:t xml:space="preserve"> </w:t>
      </w:r>
      <w:r>
        <w:rPr>
          <w:i/>
          <w:spacing w:val="-2"/>
          <w:sz w:val="24"/>
        </w:rPr>
        <w:t>cookies</w:t>
      </w:r>
    </w:p>
    <w:p w14:paraId="45FFE28B">
      <w:pPr>
        <w:pStyle w:val="7"/>
        <w:numPr>
          <w:ilvl w:val="0"/>
          <w:numId w:val="5"/>
        </w:numPr>
        <w:tabs>
          <w:tab w:val="left" w:pos="853"/>
        </w:tabs>
        <w:spacing w:before="38" w:after="0" w:line="240" w:lineRule="auto"/>
        <w:ind w:left="853" w:right="0" w:hanging="359"/>
        <w:jc w:val="left"/>
        <w:rPr>
          <w:i/>
          <w:sz w:val="24"/>
        </w:rPr>
      </w:pPr>
      <w:r>
        <w:rPr>
          <w:rFonts w:ascii="Consolas" w:hAnsi="Consolas"/>
          <w:b/>
          <w:color w:val="2E5395"/>
          <w:sz w:val="24"/>
        </w:rPr>
        <w:t>value</w:t>
      </w:r>
      <w:r>
        <w:rPr>
          <w:sz w:val="24"/>
        </w:rPr>
        <w:t>,</w:t>
      </w:r>
      <w:r>
        <w:rPr>
          <w:spacing w:val="-2"/>
          <w:sz w:val="24"/>
        </w:rPr>
        <w:t xml:space="preserve"> </w:t>
      </w:r>
      <w:r>
        <w:rPr>
          <w:sz w:val="24"/>
        </w:rPr>
        <w:t>berisi</w:t>
      </w:r>
      <w:r>
        <w:rPr>
          <w:spacing w:val="-1"/>
          <w:sz w:val="24"/>
        </w:rPr>
        <w:t xml:space="preserve"> </w:t>
      </w:r>
      <w:r>
        <w:rPr>
          <w:sz w:val="24"/>
        </w:rPr>
        <w:t>nilai</w:t>
      </w:r>
      <w:r>
        <w:rPr>
          <w:spacing w:val="1"/>
          <w:sz w:val="24"/>
        </w:rPr>
        <w:t xml:space="preserve"> </w:t>
      </w:r>
      <w:r>
        <w:rPr>
          <w:sz w:val="24"/>
        </w:rPr>
        <w:t>yang</w:t>
      </w:r>
      <w:r>
        <w:rPr>
          <w:spacing w:val="-4"/>
          <w:sz w:val="24"/>
        </w:rPr>
        <w:t xml:space="preserve"> </w:t>
      </w:r>
      <w:r>
        <w:rPr>
          <w:sz w:val="24"/>
        </w:rPr>
        <w:t>tersimpan</w:t>
      </w:r>
      <w:r>
        <w:rPr>
          <w:spacing w:val="-1"/>
          <w:sz w:val="24"/>
        </w:rPr>
        <w:t xml:space="preserve"> </w:t>
      </w:r>
      <w:r>
        <w:rPr>
          <w:sz w:val="24"/>
        </w:rPr>
        <w:t>dalam</w:t>
      </w:r>
      <w:r>
        <w:rPr>
          <w:spacing w:val="1"/>
          <w:sz w:val="24"/>
        </w:rPr>
        <w:t xml:space="preserve"> </w:t>
      </w:r>
      <w:r>
        <w:rPr>
          <w:i/>
          <w:spacing w:val="-2"/>
          <w:sz w:val="24"/>
        </w:rPr>
        <w:t>cookies</w:t>
      </w:r>
    </w:p>
    <w:p w14:paraId="71B49D8C">
      <w:pPr>
        <w:pStyle w:val="7"/>
        <w:numPr>
          <w:ilvl w:val="0"/>
          <w:numId w:val="5"/>
        </w:numPr>
        <w:tabs>
          <w:tab w:val="left" w:pos="853"/>
        </w:tabs>
        <w:spacing w:before="38" w:after="0" w:line="240" w:lineRule="auto"/>
        <w:ind w:left="853" w:right="0" w:hanging="359"/>
        <w:jc w:val="left"/>
        <w:rPr>
          <w:sz w:val="24"/>
        </w:rPr>
      </w:pPr>
      <w:r>
        <w:rPr>
          <w:rFonts w:ascii="Consolas" w:hAnsi="Consolas"/>
          <w:b/>
          <w:color w:val="2E5395"/>
          <w:sz w:val="24"/>
        </w:rPr>
        <w:t>expire</w:t>
      </w:r>
      <w:r>
        <w:rPr>
          <w:sz w:val="24"/>
        </w:rPr>
        <w:t>,</w:t>
      </w:r>
      <w:r>
        <w:rPr>
          <w:spacing w:val="-3"/>
          <w:sz w:val="24"/>
        </w:rPr>
        <w:t xml:space="preserve"> </w:t>
      </w:r>
      <w:r>
        <w:rPr>
          <w:sz w:val="24"/>
        </w:rPr>
        <w:t>adalah</w:t>
      </w:r>
      <w:r>
        <w:rPr>
          <w:spacing w:val="-1"/>
          <w:sz w:val="24"/>
        </w:rPr>
        <w:t xml:space="preserve"> </w:t>
      </w:r>
      <w:r>
        <w:rPr>
          <w:sz w:val="24"/>
        </w:rPr>
        <w:t xml:space="preserve">jangka waktu </w:t>
      </w:r>
      <w:r>
        <w:rPr>
          <w:i/>
          <w:sz w:val="24"/>
        </w:rPr>
        <w:t xml:space="preserve">cookies </w:t>
      </w:r>
      <w:r>
        <w:rPr>
          <w:sz w:val="24"/>
        </w:rPr>
        <w:t>akan</w:t>
      </w:r>
      <w:r>
        <w:rPr>
          <w:spacing w:val="-1"/>
          <w:sz w:val="24"/>
        </w:rPr>
        <w:t xml:space="preserve"> </w:t>
      </w:r>
      <w:r>
        <w:rPr>
          <w:sz w:val="24"/>
        </w:rPr>
        <w:t>disimpan di</w:t>
      </w:r>
      <w:r>
        <w:rPr>
          <w:spacing w:val="-1"/>
          <w:sz w:val="24"/>
        </w:rPr>
        <w:t xml:space="preserve"> </w:t>
      </w:r>
      <w:r>
        <w:rPr>
          <w:sz w:val="24"/>
        </w:rPr>
        <w:t xml:space="preserve">dalam </w:t>
      </w:r>
      <w:r>
        <w:rPr>
          <w:spacing w:val="-2"/>
          <w:sz w:val="24"/>
        </w:rPr>
        <w:t>komputer</w:t>
      </w:r>
    </w:p>
    <w:p w14:paraId="79720FBB">
      <w:pPr>
        <w:pStyle w:val="5"/>
        <w:spacing w:before="192" w:line="280" w:lineRule="auto"/>
        <w:ind w:left="133" w:right="373"/>
      </w:pPr>
      <w:r>
        <w:t xml:space="preserve">Setelah mengetahui cara membuat </w:t>
      </w:r>
      <w:r>
        <w:rPr>
          <w:i/>
        </w:rPr>
        <w:t xml:space="preserve">cookies, </w:t>
      </w:r>
      <w:r>
        <w:t xml:space="preserve">selanjutnya nilai </w:t>
      </w:r>
      <w:r>
        <w:rPr>
          <w:i/>
        </w:rPr>
        <w:t xml:space="preserve">cookies </w:t>
      </w:r>
      <w:r>
        <w:t xml:space="preserve">yang telah di buat dapat diambil dengan menggunakan variabel </w:t>
      </w:r>
      <w:r>
        <w:rPr>
          <w:rFonts w:ascii="Consolas"/>
          <w:b/>
          <w:color w:val="2E5395"/>
        </w:rPr>
        <w:t>$_COOKIE</w:t>
      </w:r>
      <w:r>
        <w:t xml:space="preserve">. Berikut ini adalah sintaks untuk mengambil nilai </w:t>
      </w:r>
      <w:r>
        <w:rPr>
          <w:i/>
        </w:rPr>
        <w:t>cookies</w:t>
      </w:r>
      <w:r>
        <w:t>:</w:t>
      </w:r>
    </w:p>
    <w:p w14:paraId="4FBE0A20">
      <w:pPr>
        <w:pStyle w:val="5"/>
        <w:spacing w:before="4"/>
        <w:rPr>
          <w:sz w:val="11"/>
        </w:rPr>
      </w:pPr>
      <w:r>
        <mc:AlternateContent>
          <mc:Choice Requires="wps">
            <w:drawing>
              <wp:anchor distT="0" distB="0" distL="0" distR="0" simplePos="0" relativeHeight="251662336" behindDoc="1" locked="0" layoutInCell="1" allowOverlap="1">
                <wp:simplePos x="0" y="0"/>
                <wp:positionH relativeFrom="page">
                  <wp:posOffset>807720</wp:posOffset>
                </wp:positionH>
                <wp:positionV relativeFrom="paragraph">
                  <wp:posOffset>97790</wp:posOffset>
                </wp:positionV>
                <wp:extent cx="6125210" cy="864870"/>
                <wp:effectExtent l="0" t="0" r="0" b="0"/>
                <wp:wrapTopAndBottom/>
                <wp:docPr id="19" name="Textbox 19"/>
                <wp:cNvGraphicFramePr/>
                <a:graphic xmlns:a="http://schemas.openxmlformats.org/drawingml/2006/main">
                  <a:graphicData uri="http://schemas.microsoft.com/office/word/2010/wordprocessingShape">
                    <wps:wsp>
                      <wps:cNvSpPr txBox="1"/>
                      <wps:spPr>
                        <a:xfrm>
                          <a:off x="0" y="0"/>
                          <a:ext cx="6125210" cy="864869"/>
                        </a:xfrm>
                        <a:prstGeom prst="rect">
                          <a:avLst/>
                        </a:prstGeom>
                        <a:solidFill>
                          <a:srgbClr val="DEEBF6"/>
                        </a:solidFill>
                      </wps:spPr>
                      <wps:txbx>
                        <w:txbxContent>
                          <w:p w14:paraId="7A99CF00">
                            <w:pPr>
                              <w:pStyle w:val="5"/>
                              <w:spacing w:before="6"/>
                              <w:ind w:left="107"/>
                              <w:rPr>
                                <w:rFonts w:ascii="Courier New"/>
                                <w:color w:val="000000"/>
                              </w:rPr>
                            </w:pPr>
                            <w:r>
                              <w:rPr>
                                <w:rFonts w:ascii="Courier New"/>
                                <w:color w:val="000000"/>
                                <w:spacing w:val="-2"/>
                              </w:rPr>
                              <w:t>&lt;?php</w:t>
                            </w:r>
                          </w:p>
                          <w:p w14:paraId="1F3E109A">
                            <w:pPr>
                              <w:pStyle w:val="5"/>
                              <w:spacing w:before="183"/>
                              <w:ind w:left="539"/>
                              <w:rPr>
                                <w:rFonts w:ascii="Courier New" w:hAnsi="Courier New"/>
                                <w:color w:val="000000"/>
                              </w:rPr>
                            </w:pPr>
                            <w:r>
                              <w:rPr>
                                <w:rFonts w:ascii="Courier New" w:hAnsi="Courier New"/>
                                <w:color w:val="000000"/>
                                <w:spacing w:val="-2"/>
                              </w:rPr>
                              <w:t>$_COOKIE[‘user’];</w:t>
                            </w:r>
                          </w:p>
                          <w:p w14:paraId="039C9DC9">
                            <w:pPr>
                              <w:spacing w:before="181"/>
                              <w:ind w:left="107" w:right="0" w:firstLine="0"/>
                              <w:jc w:val="left"/>
                              <w:rPr>
                                <w:rFonts w:ascii="Courier New"/>
                                <w:color w:val="000000"/>
                                <w:sz w:val="24"/>
                              </w:rPr>
                            </w:pPr>
                            <w:r>
                              <w:rPr>
                                <w:rFonts w:ascii="Courier New"/>
                                <w:color w:val="000000"/>
                                <w:spacing w:val="-5"/>
                                <w:sz w:val="24"/>
                              </w:rPr>
                              <w:t>?&gt;</w:t>
                            </w:r>
                          </w:p>
                        </w:txbxContent>
                      </wps:txbx>
                      <wps:bodyPr wrap="square" lIns="0" tIns="0" rIns="0" bIns="0" rtlCol="0">
                        <a:noAutofit/>
                      </wps:bodyPr>
                    </wps:wsp>
                  </a:graphicData>
                </a:graphic>
              </wp:anchor>
            </w:drawing>
          </mc:Choice>
          <mc:Fallback>
            <w:pict>
              <v:shape id="Textbox 19" o:spid="_x0000_s1026" o:spt="202" type="#_x0000_t202" style="position:absolute;left:0pt;margin-left:63.6pt;margin-top:7.7pt;height:68.1pt;width:482.3pt;mso-position-horizontal-relative:page;mso-wrap-distance-bottom:0pt;mso-wrap-distance-top:0pt;z-index:-251654144;mso-width-relative:page;mso-height-relative:page;" fillcolor="#DEEBF6" filled="t" stroked="f" coordsize="21600,21600" o:gfxdata="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isDqX1wAAAAsBAAAPAAAAAAAAAAEAIAAAACIA&#10;AABkcnMvZG93bnJldi54bWxQSwECFAAUAAAACACHTuJAw/jGXNEBAACqAwAADgAAAAAAAAABACAA&#10;AAAmAQAAZHJzL2Uyb0RvYy54bWxQSwUGAAAAAAYABgBZAQAAaQUAAAAA&#10;">
                <v:fill on="t" focussize="0,0"/>
                <v:stroke on="f"/>
                <v:imagedata o:title=""/>
                <o:lock v:ext="edit" aspectratio="f"/>
                <v:textbox inset="0mm,0mm,0mm,0mm">
                  <w:txbxContent>
                    <w:p w14:paraId="7A99CF00">
                      <w:pPr>
                        <w:pStyle w:val="5"/>
                        <w:spacing w:before="6"/>
                        <w:ind w:left="107"/>
                        <w:rPr>
                          <w:rFonts w:ascii="Courier New"/>
                          <w:color w:val="000000"/>
                        </w:rPr>
                      </w:pPr>
                      <w:r>
                        <w:rPr>
                          <w:rFonts w:ascii="Courier New"/>
                          <w:color w:val="000000"/>
                          <w:spacing w:val="-2"/>
                        </w:rPr>
                        <w:t>&lt;?php</w:t>
                      </w:r>
                    </w:p>
                    <w:p w14:paraId="1F3E109A">
                      <w:pPr>
                        <w:pStyle w:val="5"/>
                        <w:spacing w:before="183"/>
                        <w:ind w:left="539"/>
                        <w:rPr>
                          <w:rFonts w:ascii="Courier New" w:hAnsi="Courier New"/>
                          <w:color w:val="000000"/>
                        </w:rPr>
                      </w:pPr>
                      <w:r>
                        <w:rPr>
                          <w:rFonts w:ascii="Courier New" w:hAnsi="Courier New"/>
                          <w:color w:val="000000"/>
                          <w:spacing w:val="-2"/>
                        </w:rPr>
                        <w:t>$_COOKIE[‘user’];</w:t>
                      </w:r>
                    </w:p>
                    <w:p w14:paraId="039C9DC9">
                      <w:pPr>
                        <w:spacing w:before="181"/>
                        <w:ind w:left="107" w:right="0" w:firstLine="0"/>
                        <w:jc w:val="left"/>
                        <w:rPr>
                          <w:rFonts w:ascii="Courier New"/>
                          <w:color w:val="000000"/>
                          <w:sz w:val="24"/>
                        </w:rPr>
                      </w:pPr>
                      <w:r>
                        <w:rPr>
                          <w:rFonts w:ascii="Courier New"/>
                          <w:color w:val="000000"/>
                          <w:spacing w:val="-5"/>
                          <w:sz w:val="24"/>
                        </w:rPr>
                        <w:t>?&gt;</w:t>
                      </w:r>
                    </w:p>
                  </w:txbxContent>
                </v:textbox>
                <w10:wrap type="topAndBottom"/>
              </v:shape>
            </w:pict>
          </mc:Fallback>
        </mc:AlternateContent>
      </w:r>
    </w:p>
    <w:p w14:paraId="5E8CA855">
      <w:pPr>
        <w:pStyle w:val="5"/>
        <w:spacing w:before="181"/>
      </w:pPr>
    </w:p>
    <w:p w14:paraId="5D51BDAB">
      <w:pPr>
        <w:tabs>
          <w:tab w:val="left" w:pos="10086"/>
        </w:tabs>
        <w:spacing w:before="0"/>
        <w:ind w:left="104" w:right="0" w:firstLine="0"/>
        <w:jc w:val="left"/>
        <w:rPr>
          <w:b/>
          <w:i/>
          <w:sz w:val="24"/>
        </w:rPr>
      </w:pPr>
      <w:r>
        <w:rPr>
          <w:b/>
          <w:color w:val="000000"/>
          <w:spacing w:val="-34"/>
          <w:sz w:val="24"/>
          <w:shd w:val="clear" w:color="auto" w:fill="D0CECE"/>
        </w:rPr>
        <w:t xml:space="preserve"> </w:t>
      </w:r>
      <w:r>
        <w:rPr>
          <w:b/>
          <w:color w:val="000000"/>
          <w:sz w:val="24"/>
          <w:shd w:val="clear" w:color="auto" w:fill="D0CECE"/>
        </w:rPr>
        <w:t>Praktikum</w:t>
      </w:r>
      <w:r>
        <w:rPr>
          <w:b/>
          <w:color w:val="000000"/>
          <w:spacing w:val="-6"/>
          <w:sz w:val="24"/>
          <w:shd w:val="clear" w:color="auto" w:fill="D0CECE"/>
        </w:rPr>
        <w:t xml:space="preserve"> </w:t>
      </w:r>
      <w:r>
        <w:rPr>
          <w:b/>
          <w:color w:val="000000"/>
          <w:sz w:val="24"/>
          <w:shd w:val="clear" w:color="auto" w:fill="D0CECE"/>
        </w:rPr>
        <w:t>Bagian 5.</w:t>
      </w:r>
      <w:r>
        <w:rPr>
          <w:b/>
          <w:color w:val="000000"/>
          <w:spacing w:val="-1"/>
          <w:sz w:val="24"/>
          <w:shd w:val="clear" w:color="auto" w:fill="D0CECE"/>
        </w:rPr>
        <w:t xml:space="preserve"> </w:t>
      </w:r>
      <w:r>
        <w:rPr>
          <w:b/>
          <w:color w:val="000000"/>
          <w:sz w:val="24"/>
          <w:shd w:val="clear" w:color="auto" w:fill="D0CECE"/>
        </w:rPr>
        <w:t>Membuat</w:t>
      </w:r>
      <w:r>
        <w:rPr>
          <w:b/>
          <w:color w:val="000000"/>
          <w:spacing w:val="1"/>
          <w:sz w:val="24"/>
          <w:shd w:val="clear" w:color="auto" w:fill="D0CECE"/>
        </w:rPr>
        <w:t xml:space="preserve"> </w:t>
      </w:r>
      <w:r>
        <w:rPr>
          <w:b/>
          <w:i/>
          <w:color w:val="000000"/>
          <w:spacing w:val="-2"/>
          <w:sz w:val="24"/>
          <w:shd w:val="clear" w:color="auto" w:fill="D0CECE"/>
        </w:rPr>
        <w:t>Cookies</w:t>
      </w:r>
      <w:r>
        <w:rPr>
          <w:b/>
          <w:i/>
          <w:color w:val="000000"/>
          <w:sz w:val="24"/>
          <w:shd w:val="clear" w:color="auto" w:fill="D0CECE"/>
        </w:rPr>
        <w:tab/>
      </w:r>
    </w:p>
    <w:p w14:paraId="5FEFA925">
      <w:pPr>
        <w:pStyle w:val="5"/>
        <w:spacing w:before="5"/>
        <w:rPr>
          <w:b/>
          <w:i/>
          <w:sz w:val="12"/>
        </w:rPr>
      </w:pP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8925"/>
      </w:tblGrid>
      <w:tr w14:paraId="014EBF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1138" w:type="dxa"/>
          </w:tcPr>
          <w:p w14:paraId="18648CE0">
            <w:pPr>
              <w:pStyle w:val="8"/>
              <w:spacing w:before="85"/>
              <w:ind w:left="10"/>
              <w:jc w:val="center"/>
              <w:rPr>
                <w:b/>
                <w:sz w:val="24"/>
              </w:rPr>
            </w:pPr>
            <w:r>
              <w:rPr>
                <w:b/>
                <w:spacing w:val="-2"/>
                <w:sz w:val="24"/>
              </w:rPr>
              <w:t>Langkah</w:t>
            </w:r>
          </w:p>
        </w:tc>
        <w:tc>
          <w:tcPr>
            <w:tcW w:w="8925" w:type="dxa"/>
          </w:tcPr>
          <w:p w14:paraId="626CE87B">
            <w:pPr>
              <w:pStyle w:val="8"/>
              <w:spacing w:before="85"/>
              <w:rPr>
                <w:b/>
                <w:sz w:val="24"/>
              </w:rPr>
            </w:pPr>
            <w:r>
              <w:rPr>
                <w:b/>
                <w:spacing w:val="-2"/>
                <w:sz w:val="24"/>
              </w:rPr>
              <w:t>Keterangan</w:t>
            </w:r>
          </w:p>
        </w:tc>
      </w:tr>
      <w:tr w14:paraId="715D1A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4" w:hRule="atLeast"/>
        </w:trPr>
        <w:tc>
          <w:tcPr>
            <w:tcW w:w="1138" w:type="dxa"/>
          </w:tcPr>
          <w:p w14:paraId="0AA28CB0">
            <w:pPr>
              <w:pStyle w:val="8"/>
              <w:spacing w:before="80"/>
              <w:ind w:left="10"/>
              <w:jc w:val="center"/>
              <w:rPr>
                <w:sz w:val="24"/>
              </w:rPr>
            </w:pPr>
            <w:r>
              <w:rPr>
                <w:spacing w:val="-10"/>
                <w:sz w:val="24"/>
              </w:rPr>
              <w:t>1</w:t>
            </w:r>
          </w:p>
        </w:tc>
        <w:tc>
          <w:tcPr>
            <w:tcW w:w="8925" w:type="dxa"/>
          </w:tcPr>
          <w:p w14:paraId="796191D1">
            <w:pPr>
              <w:pStyle w:val="8"/>
              <w:spacing w:before="85"/>
              <w:rPr>
                <w:sz w:val="24"/>
              </w:rPr>
            </w:pPr>
            <w:r>
              <w:rPr>
                <w:sz w:val="24"/>
              </w:rPr>
              <w:t>Buat</w:t>
            </w:r>
            <w:r>
              <w:rPr>
                <w:spacing w:val="-3"/>
                <w:sz w:val="24"/>
              </w:rPr>
              <w:t xml:space="preserve"> </w:t>
            </w:r>
            <w:r>
              <w:rPr>
                <w:sz w:val="24"/>
              </w:rPr>
              <w:t>file</w:t>
            </w:r>
            <w:r>
              <w:rPr>
                <w:spacing w:val="-1"/>
                <w:sz w:val="24"/>
              </w:rPr>
              <w:t xml:space="preserve"> </w:t>
            </w:r>
            <w:r>
              <w:rPr>
                <w:sz w:val="24"/>
              </w:rPr>
              <w:t>baru</w:t>
            </w:r>
            <w:r>
              <w:rPr>
                <w:spacing w:val="-1"/>
                <w:sz w:val="24"/>
              </w:rPr>
              <w:t xml:space="preserve"> </w:t>
            </w:r>
            <w:r>
              <w:rPr>
                <w:sz w:val="24"/>
              </w:rPr>
              <w:t xml:space="preserve">dengan nama </w:t>
            </w:r>
            <w:r>
              <w:rPr>
                <w:rFonts w:ascii="Consolas"/>
                <w:b/>
                <w:color w:val="2E5395"/>
                <w:sz w:val="24"/>
              </w:rPr>
              <w:t>cookiesCreate.php</w:t>
            </w:r>
            <w:r>
              <w:rPr>
                <w:sz w:val="24"/>
              </w:rPr>
              <w:t>, kemudian</w:t>
            </w:r>
            <w:r>
              <w:rPr>
                <w:spacing w:val="-1"/>
                <w:sz w:val="24"/>
              </w:rPr>
              <w:t xml:space="preserve"> </w:t>
            </w:r>
            <w:r>
              <w:rPr>
                <w:sz w:val="24"/>
              </w:rPr>
              <w:t>ketikkan kode</w:t>
            </w:r>
            <w:r>
              <w:rPr>
                <w:spacing w:val="-1"/>
                <w:sz w:val="24"/>
              </w:rPr>
              <w:t xml:space="preserve"> </w:t>
            </w:r>
            <w:r>
              <w:rPr>
                <w:spacing w:val="-2"/>
                <w:sz w:val="24"/>
              </w:rPr>
              <w:t>berikut.</w:t>
            </w:r>
          </w:p>
          <w:p w14:paraId="60B69F16">
            <w:pPr>
              <w:pStyle w:val="8"/>
              <w:ind w:left="106"/>
              <w:rPr>
                <w:sz w:val="20"/>
              </w:rPr>
            </w:pPr>
            <w:r>
              <w:rPr>
                <w:sz w:val="20"/>
              </w:rPr>
              <w:drawing>
                <wp:inline distT="0" distB="0" distL="0" distR="0">
                  <wp:extent cx="4065905" cy="596900"/>
                  <wp:effectExtent l="0" t="0" r="0" b="0"/>
                  <wp:docPr id="20" name="Image 20" descr="A close up of a text  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 20" descr="A close up of a text  Description automatically generated"/>
                          <pic:cNvPicPr/>
                        </pic:nvPicPr>
                        <pic:blipFill>
                          <a:blip r:embed="rId37" cstate="print"/>
                          <a:stretch>
                            <a:fillRect/>
                          </a:stretch>
                        </pic:blipFill>
                        <pic:spPr>
                          <a:xfrm>
                            <a:off x="0" y="0"/>
                            <a:ext cx="4065986" cy="597217"/>
                          </a:xfrm>
                          <a:prstGeom prst="rect">
                            <a:avLst/>
                          </a:prstGeom>
                        </pic:spPr>
                      </pic:pic>
                    </a:graphicData>
                  </a:graphic>
                </wp:inline>
              </w:drawing>
            </w:r>
          </w:p>
        </w:tc>
      </w:tr>
      <w:tr w14:paraId="0E09EF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90" w:hRule="atLeast"/>
        </w:trPr>
        <w:tc>
          <w:tcPr>
            <w:tcW w:w="1138" w:type="dxa"/>
          </w:tcPr>
          <w:p w14:paraId="6032FB22">
            <w:pPr>
              <w:pStyle w:val="8"/>
              <w:spacing w:before="78"/>
              <w:ind w:left="10"/>
              <w:jc w:val="center"/>
              <w:rPr>
                <w:sz w:val="24"/>
              </w:rPr>
            </w:pPr>
            <w:r>
              <w:rPr>
                <w:spacing w:val="-10"/>
                <w:sz w:val="24"/>
              </w:rPr>
              <w:t>2</w:t>
            </w:r>
          </w:p>
        </w:tc>
        <w:tc>
          <w:tcPr>
            <w:tcW w:w="8925" w:type="dxa"/>
          </w:tcPr>
          <w:p w14:paraId="78565F09">
            <w:pPr>
              <w:pStyle w:val="8"/>
              <w:spacing w:before="83"/>
              <w:rPr>
                <w:sz w:val="24"/>
              </w:rPr>
            </w:pPr>
            <w:r>
              <w:rPr>
                <w:sz w:val="24"/>
              </w:rPr>
              <w:t>Buat</w:t>
            </w:r>
            <w:r>
              <w:rPr>
                <w:spacing w:val="-3"/>
                <w:sz w:val="24"/>
              </w:rPr>
              <w:t xml:space="preserve"> </w:t>
            </w:r>
            <w:r>
              <w:rPr>
                <w:sz w:val="24"/>
              </w:rPr>
              <w:t>file</w:t>
            </w:r>
            <w:r>
              <w:rPr>
                <w:spacing w:val="-2"/>
                <w:sz w:val="24"/>
              </w:rPr>
              <w:t xml:space="preserve"> </w:t>
            </w:r>
            <w:r>
              <w:rPr>
                <w:sz w:val="24"/>
              </w:rPr>
              <w:t>baru dengan</w:t>
            </w:r>
            <w:r>
              <w:rPr>
                <w:spacing w:val="-1"/>
                <w:sz w:val="24"/>
              </w:rPr>
              <w:t xml:space="preserve"> </w:t>
            </w:r>
            <w:r>
              <w:rPr>
                <w:sz w:val="24"/>
              </w:rPr>
              <w:t xml:space="preserve">nama </w:t>
            </w:r>
            <w:r>
              <w:rPr>
                <w:rFonts w:ascii="Consolas"/>
                <w:b/>
                <w:color w:val="2E5395"/>
                <w:sz w:val="24"/>
              </w:rPr>
              <w:t>cookiesCall.php</w:t>
            </w:r>
            <w:r>
              <w:rPr>
                <w:sz w:val="24"/>
              </w:rPr>
              <w:t>, kemudian</w:t>
            </w:r>
            <w:r>
              <w:rPr>
                <w:spacing w:val="-1"/>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2D9915E3">
            <w:pPr>
              <w:pStyle w:val="8"/>
              <w:ind w:left="106"/>
              <w:rPr>
                <w:sz w:val="20"/>
              </w:rPr>
            </w:pPr>
            <w:r>
              <w:rPr>
                <w:sz w:val="20"/>
              </w:rPr>
              <w:drawing>
                <wp:inline distT="0" distB="0" distL="0" distR="0">
                  <wp:extent cx="2640330" cy="466090"/>
                  <wp:effectExtent l="0" t="0" r="0" b="0"/>
                  <wp:docPr id="21" name="Image 21" descr="A close-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 21" descr="A close-up of a sign  Description automatically generated"/>
                          <pic:cNvPicPr/>
                        </pic:nvPicPr>
                        <pic:blipFill>
                          <a:blip r:embed="rId38" cstate="print"/>
                          <a:stretch>
                            <a:fillRect/>
                          </a:stretch>
                        </pic:blipFill>
                        <pic:spPr>
                          <a:xfrm>
                            <a:off x="0" y="0"/>
                            <a:ext cx="2640473" cy="466344"/>
                          </a:xfrm>
                          <a:prstGeom prst="rect">
                            <a:avLst/>
                          </a:prstGeom>
                        </pic:spPr>
                      </pic:pic>
                    </a:graphicData>
                  </a:graphic>
                </wp:inline>
              </w:drawing>
            </w:r>
          </w:p>
        </w:tc>
      </w:tr>
      <w:tr w14:paraId="17FEFA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138" w:type="dxa"/>
          </w:tcPr>
          <w:p w14:paraId="1C2E6957">
            <w:pPr>
              <w:pStyle w:val="8"/>
              <w:spacing w:before="80"/>
              <w:ind w:left="10"/>
              <w:jc w:val="center"/>
              <w:rPr>
                <w:sz w:val="24"/>
              </w:rPr>
            </w:pPr>
            <w:r>
              <w:rPr>
                <w:spacing w:val="-10"/>
                <w:sz w:val="24"/>
              </w:rPr>
              <w:t>3</w:t>
            </w:r>
          </w:p>
        </w:tc>
        <w:tc>
          <w:tcPr>
            <w:tcW w:w="8925" w:type="dxa"/>
          </w:tcPr>
          <w:p w14:paraId="7C3C7DEA">
            <w:pPr>
              <w:pStyle w:val="8"/>
              <w:spacing w:before="80"/>
              <w:rPr>
                <w:sz w:val="24"/>
              </w:rPr>
            </w:pPr>
            <w:r>
              <w:rPr>
                <w:sz w:val="24"/>
              </w:rPr>
              <w:t>Buka</w:t>
            </w:r>
            <w:r>
              <w:rPr>
                <w:spacing w:val="-2"/>
                <w:sz w:val="24"/>
              </w:rPr>
              <w:t xml:space="preserve"> </w:t>
            </w:r>
            <w:r>
              <w:rPr>
                <w:i/>
                <w:sz w:val="24"/>
              </w:rPr>
              <w:t>browser</w:t>
            </w:r>
            <w:r>
              <w:rPr>
                <w:i/>
                <w:spacing w:val="1"/>
                <w:sz w:val="24"/>
              </w:rPr>
              <w:t xml:space="preserve"> </w:t>
            </w:r>
            <w:r>
              <w:rPr>
                <w:sz w:val="24"/>
              </w:rPr>
              <w:t>dan</w:t>
            </w:r>
            <w:r>
              <w:rPr>
                <w:spacing w:val="-1"/>
                <w:sz w:val="24"/>
              </w:rPr>
              <w:t xml:space="preserve"> </w:t>
            </w:r>
            <w:r>
              <w:rPr>
                <w:sz w:val="24"/>
              </w:rPr>
              <w:t>jalankan kode</w:t>
            </w:r>
            <w:r>
              <w:rPr>
                <w:spacing w:val="-1"/>
                <w:sz w:val="24"/>
              </w:rPr>
              <w:t xml:space="preserve"> </w:t>
            </w:r>
            <w:r>
              <w:rPr>
                <w:sz w:val="24"/>
              </w:rPr>
              <w:t>program</w:t>
            </w:r>
            <w:r>
              <w:rPr>
                <w:spacing w:val="-1"/>
                <w:sz w:val="24"/>
              </w:rPr>
              <w:t xml:space="preserve"> </w:t>
            </w:r>
            <w:r>
              <w:rPr>
                <w:sz w:val="24"/>
              </w:rPr>
              <w:t>pada</w:t>
            </w:r>
            <w:r>
              <w:rPr>
                <w:spacing w:val="-2"/>
                <w:sz w:val="24"/>
              </w:rPr>
              <w:t xml:space="preserve"> </w:t>
            </w:r>
            <w:r>
              <w:rPr>
                <w:sz w:val="24"/>
              </w:rPr>
              <w:t>langkah</w:t>
            </w:r>
            <w:r>
              <w:rPr>
                <w:spacing w:val="-1"/>
                <w:sz w:val="24"/>
              </w:rPr>
              <w:t xml:space="preserve"> </w:t>
            </w:r>
            <w:r>
              <w:rPr>
                <w:sz w:val="24"/>
              </w:rPr>
              <w:t xml:space="preserve">ke-2 dengan </w:t>
            </w:r>
            <w:r>
              <w:rPr>
                <w:spacing w:val="-2"/>
                <w:sz w:val="24"/>
              </w:rPr>
              <w:t>mengetikkan</w:t>
            </w:r>
          </w:p>
          <w:p w14:paraId="1DA79AB7">
            <w:pPr>
              <w:pStyle w:val="8"/>
              <w:spacing w:before="6"/>
              <w:rPr>
                <w:rFonts w:ascii="Consolas"/>
                <w:b/>
                <w:sz w:val="24"/>
              </w:rPr>
            </w:pPr>
            <w:r>
              <w:rPr>
                <w:rFonts w:ascii="Consolas"/>
                <w:b/>
                <w:color w:val="2E5395"/>
                <w:spacing w:val="-2"/>
                <w:sz w:val="24"/>
              </w:rPr>
              <w:t>localhost/dasarWeb/cookiesCall.php</w:t>
            </w:r>
          </w:p>
        </w:tc>
      </w:tr>
      <w:tr w14:paraId="4DB71E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3" w:hRule="atLeast"/>
        </w:trPr>
        <w:tc>
          <w:tcPr>
            <w:tcW w:w="1138" w:type="dxa"/>
          </w:tcPr>
          <w:p w14:paraId="2F365C46">
            <w:pPr>
              <w:pStyle w:val="8"/>
              <w:spacing w:before="80"/>
              <w:ind w:left="10"/>
              <w:jc w:val="center"/>
              <w:rPr>
                <w:sz w:val="24"/>
              </w:rPr>
            </w:pPr>
            <w:r>
              <w:rPr>
                <w:spacing w:val="-10"/>
                <w:sz w:val="24"/>
              </w:rPr>
              <w:t>4</w:t>
            </w:r>
          </w:p>
        </w:tc>
        <w:tc>
          <w:tcPr>
            <w:tcW w:w="8925" w:type="dxa"/>
          </w:tcPr>
          <w:p w14:paraId="2BDDB442">
            <w:pPr>
              <w:pStyle w:val="8"/>
              <w:spacing w:before="80"/>
              <w:ind w:right="3833"/>
              <w:rPr>
                <w:sz w:val="24"/>
              </w:rPr>
            </w:pPr>
            <w:r>
              <w:rPr>
                <w:sz w:val="24"/>
              </w:rPr>
              <w:t>Amati</w:t>
            </w:r>
            <w:r>
              <w:rPr>
                <w:spacing w:val="-11"/>
                <w:sz w:val="24"/>
              </w:rPr>
              <w:t xml:space="preserve"> </w:t>
            </w:r>
            <w:r>
              <w:rPr>
                <w:sz w:val="24"/>
              </w:rPr>
              <w:t>dan</w:t>
            </w:r>
            <w:r>
              <w:rPr>
                <w:spacing w:val="-11"/>
                <w:sz w:val="24"/>
              </w:rPr>
              <w:t xml:space="preserve"> </w:t>
            </w:r>
            <w:r>
              <w:rPr>
                <w:sz w:val="24"/>
              </w:rPr>
              <w:t>jelaskan</w:t>
            </w:r>
            <w:r>
              <w:rPr>
                <w:spacing w:val="-11"/>
                <w:sz w:val="24"/>
              </w:rPr>
              <w:t xml:space="preserve"> </w:t>
            </w:r>
            <w:r>
              <w:rPr>
                <w:sz w:val="24"/>
              </w:rPr>
              <w:t>hasil</w:t>
            </w:r>
            <w:r>
              <w:rPr>
                <w:spacing w:val="-9"/>
                <w:sz w:val="24"/>
              </w:rPr>
              <w:t xml:space="preserve"> </w:t>
            </w:r>
            <w:r>
              <w:rPr>
                <w:sz w:val="24"/>
              </w:rPr>
              <w:t>pengamatanmu (</w:t>
            </w:r>
            <w:r>
              <w:rPr>
                <w:color w:val="FF0000"/>
                <w:sz w:val="24"/>
              </w:rPr>
              <w:t>Pertanyaan No. 13</w:t>
            </w:r>
            <w:r>
              <w:rPr>
                <w:sz w:val="24"/>
              </w:rPr>
              <w:t>)</w:t>
            </w:r>
          </w:p>
        </w:tc>
      </w:tr>
    </w:tbl>
    <w:p w14:paraId="69A82845">
      <w:pPr>
        <w:spacing w:after="0"/>
        <w:rPr>
          <w:sz w:val="24"/>
        </w:rPr>
        <w:sectPr>
          <w:pgSz w:w="11910" w:h="16840"/>
          <w:pgMar w:top="1040" w:right="340" w:bottom="721" w:left="860" w:header="720" w:footer="720" w:gutter="0"/>
          <w:cols w:space="720" w:num="1"/>
        </w:sectPr>
      </w:pP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8925"/>
      </w:tblGrid>
      <w:tr w14:paraId="4ACC49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138" w:type="dxa"/>
          </w:tcPr>
          <w:p w14:paraId="577C064E">
            <w:pPr>
              <w:pStyle w:val="8"/>
              <w:spacing w:before="80"/>
              <w:ind w:left="10"/>
              <w:jc w:val="center"/>
              <w:rPr>
                <w:sz w:val="24"/>
              </w:rPr>
            </w:pPr>
            <w:r>
              <w:rPr>
                <w:spacing w:val="-10"/>
                <w:sz w:val="24"/>
              </w:rPr>
              <w:t>5</w:t>
            </w:r>
          </w:p>
        </w:tc>
        <w:tc>
          <w:tcPr>
            <w:tcW w:w="8925" w:type="dxa"/>
          </w:tcPr>
          <w:p w14:paraId="7C72628F">
            <w:pPr>
              <w:pStyle w:val="8"/>
              <w:spacing w:before="80"/>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3"/>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pacing w:val="-2"/>
                <w:sz w:val="24"/>
              </w:rPr>
              <w:t>mengetikkan</w:t>
            </w:r>
          </w:p>
          <w:p w14:paraId="6EF3E614">
            <w:pPr>
              <w:pStyle w:val="8"/>
              <w:spacing w:before="6"/>
              <w:rPr>
                <w:rFonts w:ascii="Consolas"/>
                <w:b/>
                <w:sz w:val="24"/>
              </w:rPr>
            </w:pPr>
            <w:r>
              <w:rPr>
                <w:rFonts w:ascii="Consolas"/>
                <w:b/>
                <w:color w:val="2E5395"/>
                <w:spacing w:val="-2"/>
                <w:sz w:val="24"/>
              </w:rPr>
              <w:t>localhost/dasarWeb/cookiesCreate.php</w:t>
            </w:r>
          </w:p>
        </w:tc>
      </w:tr>
      <w:tr w14:paraId="3F79E8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1138" w:type="dxa"/>
          </w:tcPr>
          <w:p w14:paraId="21C306E7">
            <w:pPr>
              <w:pStyle w:val="8"/>
              <w:spacing w:before="78"/>
              <w:ind w:left="10"/>
              <w:jc w:val="center"/>
              <w:rPr>
                <w:sz w:val="24"/>
              </w:rPr>
            </w:pPr>
            <w:r>
              <w:rPr>
                <w:spacing w:val="-10"/>
                <w:sz w:val="24"/>
              </w:rPr>
              <w:t>6</w:t>
            </w:r>
          </w:p>
        </w:tc>
        <w:tc>
          <w:tcPr>
            <w:tcW w:w="8925" w:type="dxa"/>
          </w:tcPr>
          <w:p w14:paraId="4A63AE31">
            <w:pPr>
              <w:pStyle w:val="8"/>
              <w:spacing w:before="78"/>
              <w:rPr>
                <w:sz w:val="24"/>
              </w:rPr>
            </w:pPr>
            <w:r>
              <w:rPr>
                <w:sz w:val="24"/>
              </w:rPr>
              <w:t>Ulangi</w:t>
            </w:r>
            <w:r>
              <w:rPr>
                <w:spacing w:val="-3"/>
                <w:sz w:val="24"/>
              </w:rPr>
              <w:t xml:space="preserve"> </w:t>
            </w:r>
            <w:r>
              <w:rPr>
                <w:sz w:val="24"/>
              </w:rPr>
              <w:t>langkah</w:t>
            </w:r>
            <w:r>
              <w:rPr>
                <w:spacing w:val="-3"/>
                <w:sz w:val="24"/>
              </w:rPr>
              <w:t xml:space="preserve"> </w:t>
            </w:r>
            <w:r>
              <w:rPr>
                <w:sz w:val="24"/>
              </w:rPr>
              <w:t>ke-</w:t>
            </w:r>
            <w:r>
              <w:rPr>
                <w:spacing w:val="-5"/>
                <w:sz w:val="24"/>
              </w:rPr>
              <w:t>3.</w:t>
            </w:r>
          </w:p>
        </w:tc>
      </w:tr>
      <w:tr w14:paraId="33BD85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9" w:hRule="atLeast"/>
        </w:trPr>
        <w:tc>
          <w:tcPr>
            <w:tcW w:w="1138" w:type="dxa"/>
          </w:tcPr>
          <w:p w14:paraId="2BECA605">
            <w:pPr>
              <w:pStyle w:val="8"/>
              <w:spacing w:before="78"/>
              <w:ind w:left="10"/>
              <w:jc w:val="center"/>
              <w:rPr>
                <w:sz w:val="24"/>
              </w:rPr>
            </w:pPr>
            <w:r>
              <w:rPr>
                <w:spacing w:val="-10"/>
                <w:sz w:val="24"/>
              </w:rPr>
              <w:t>7</w:t>
            </w:r>
          </w:p>
        </w:tc>
        <w:tc>
          <w:tcPr>
            <w:tcW w:w="8925" w:type="dxa"/>
          </w:tcPr>
          <w:p w14:paraId="21DA5EA0">
            <w:pPr>
              <w:pStyle w:val="8"/>
              <w:spacing w:before="78"/>
              <w:ind w:right="3833"/>
              <w:rPr>
                <w:sz w:val="24"/>
              </w:rPr>
            </w:pPr>
            <w:r>
              <w:rPr>
                <w:sz w:val="24"/>
              </w:rPr>
              <w:t>Amati</w:t>
            </w:r>
            <w:r>
              <w:rPr>
                <w:spacing w:val="-9"/>
                <w:sz w:val="24"/>
              </w:rPr>
              <w:t xml:space="preserve"> </w:t>
            </w:r>
            <w:r>
              <w:rPr>
                <w:sz w:val="24"/>
              </w:rPr>
              <w:t>dan</w:t>
            </w:r>
            <w:r>
              <w:rPr>
                <w:spacing w:val="-9"/>
                <w:sz w:val="24"/>
              </w:rPr>
              <w:t xml:space="preserve"> </w:t>
            </w:r>
            <w:r>
              <w:rPr>
                <w:sz w:val="24"/>
              </w:rPr>
              <w:t>jelaskan</w:t>
            </w:r>
            <w:r>
              <w:rPr>
                <w:spacing w:val="-9"/>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14</w:t>
            </w:r>
            <w:r>
              <w:rPr>
                <w:sz w:val="24"/>
              </w:rPr>
              <w:t>)</w:t>
            </w:r>
          </w:p>
        </w:tc>
      </w:tr>
      <w:tr w14:paraId="7ADE8C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1138" w:type="dxa"/>
          </w:tcPr>
          <w:p w14:paraId="0AF50119">
            <w:pPr>
              <w:pStyle w:val="8"/>
              <w:spacing w:before="78"/>
              <w:ind w:left="10"/>
              <w:jc w:val="center"/>
              <w:rPr>
                <w:sz w:val="24"/>
              </w:rPr>
            </w:pPr>
            <w:r>
              <w:rPr>
                <w:spacing w:val="-10"/>
                <w:sz w:val="24"/>
              </w:rPr>
              <w:t>8</w:t>
            </w:r>
          </w:p>
        </w:tc>
        <w:tc>
          <w:tcPr>
            <w:tcW w:w="8925" w:type="dxa"/>
          </w:tcPr>
          <w:p w14:paraId="57E54B00">
            <w:pPr>
              <w:pStyle w:val="8"/>
              <w:spacing w:before="78"/>
              <w:rPr>
                <w:sz w:val="24"/>
              </w:rPr>
            </w:pPr>
            <w:r>
              <w:rPr>
                <w:i/>
                <w:sz w:val="24"/>
              </w:rPr>
              <w:t>Restart</w:t>
            </w:r>
            <w:r>
              <w:rPr>
                <w:i/>
                <w:spacing w:val="-4"/>
                <w:sz w:val="24"/>
              </w:rPr>
              <w:t xml:space="preserve"> </w:t>
            </w:r>
            <w:r>
              <w:rPr>
                <w:sz w:val="24"/>
              </w:rPr>
              <w:t>komputer</w:t>
            </w:r>
            <w:r>
              <w:rPr>
                <w:spacing w:val="-1"/>
                <w:sz w:val="24"/>
              </w:rPr>
              <w:t xml:space="preserve"> </w:t>
            </w:r>
            <w:r>
              <w:rPr>
                <w:spacing w:val="-4"/>
                <w:sz w:val="24"/>
              </w:rPr>
              <w:t>Anda.</w:t>
            </w:r>
          </w:p>
        </w:tc>
      </w:tr>
      <w:tr w14:paraId="72839C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1138" w:type="dxa"/>
          </w:tcPr>
          <w:p w14:paraId="57671314">
            <w:pPr>
              <w:pStyle w:val="8"/>
              <w:spacing w:before="78"/>
              <w:ind w:left="10"/>
              <w:jc w:val="center"/>
              <w:rPr>
                <w:sz w:val="24"/>
              </w:rPr>
            </w:pPr>
            <w:r>
              <w:rPr>
                <w:spacing w:val="-10"/>
                <w:sz w:val="24"/>
              </w:rPr>
              <w:t>9</w:t>
            </w:r>
          </w:p>
        </w:tc>
        <w:tc>
          <w:tcPr>
            <w:tcW w:w="8925" w:type="dxa"/>
          </w:tcPr>
          <w:p w14:paraId="5445D69F">
            <w:pPr>
              <w:pStyle w:val="8"/>
              <w:spacing w:before="78"/>
              <w:rPr>
                <w:sz w:val="24"/>
              </w:rPr>
            </w:pPr>
            <w:r>
              <w:rPr>
                <w:sz w:val="24"/>
              </w:rPr>
              <w:t>Setelah</w:t>
            </w:r>
            <w:r>
              <w:rPr>
                <w:spacing w:val="-2"/>
                <w:sz w:val="24"/>
              </w:rPr>
              <w:t xml:space="preserve"> </w:t>
            </w:r>
            <w:r>
              <w:rPr>
                <w:sz w:val="24"/>
              </w:rPr>
              <w:t>komputer</w:t>
            </w:r>
            <w:r>
              <w:rPr>
                <w:spacing w:val="-1"/>
                <w:sz w:val="24"/>
              </w:rPr>
              <w:t xml:space="preserve"> </w:t>
            </w:r>
            <w:r>
              <w:rPr>
                <w:sz w:val="24"/>
              </w:rPr>
              <w:t>menyala,</w:t>
            </w:r>
            <w:r>
              <w:rPr>
                <w:spacing w:val="-1"/>
                <w:sz w:val="24"/>
              </w:rPr>
              <w:t xml:space="preserve"> </w:t>
            </w:r>
            <w:r>
              <w:rPr>
                <w:sz w:val="24"/>
              </w:rPr>
              <w:t>nyalakan</w:t>
            </w:r>
            <w:r>
              <w:rPr>
                <w:spacing w:val="-1"/>
                <w:sz w:val="24"/>
              </w:rPr>
              <w:t xml:space="preserve"> </w:t>
            </w:r>
            <w:r>
              <w:rPr>
                <w:sz w:val="24"/>
              </w:rPr>
              <w:t>kembali</w:t>
            </w:r>
            <w:r>
              <w:rPr>
                <w:spacing w:val="-1"/>
                <w:sz w:val="24"/>
              </w:rPr>
              <w:t xml:space="preserve"> </w:t>
            </w:r>
            <w:r>
              <w:rPr>
                <w:sz w:val="24"/>
              </w:rPr>
              <w:t>Apache</w:t>
            </w:r>
            <w:r>
              <w:rPr>
                <w:spacing w:val="-2"/>
                <w:sz w:val="24"/>
              </w:rPr>
              <w:t xml:space="preserve"> </w:t>
            </w:r>
            <w:r>
              <w:rPr>
                <w:sz w:val="24"/>
              </w:rPr>
              <w:t>pada</w:t>
            </w:r>
            <w:r>
              <w:rPr>
                <w:spacing w:val="-2"/>
                <w:sz w:val="24"/>
              </w:rPr>
              <w:t xml:space="preserve"> laragon.</w:t>
            </w:r>
          </w:p>
        </w:tc>
      </w:tr>
      <w:tr w14:paraId="544625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4" w:hRule="atLeast"/>
        </w:trPr>
        <w:tc>
          <w:tcPr>
            <w:tcW w:w="1138" w:type="dxa"/>
          </w:tcPr>
          <w:p w14:paraId="0B34E7C9">
            <w:pPr>
              <w:pStyle w:val="8"/>
              <w:spacing w:before="78"/>
              <w:ind w:left="10"/>
              <w:jc w:val="center"/>
              <w:rPr>
                <w:sz w:val="24"/>
              </w:rPr>
            </w:pPr>
            <w:r>
              <w:rPr>
                <w:spacing w:val="-5"/>
                <w:sz w:val="24"/>
              </w:rPr>
              <w:t>10</w:t>
            </w:r>
          </w:p>
        </w:tc>
        <w:tc>
          <w:tcPr>
            <w:tcW w:w="8925" w:type="dxa"/>
          </w:tcPr>
          <w:p w14:paraId="2624DD58">
            <w:pPr>
              <w:pStyle w:val="8"/>
              <w:spacing w:before="78"/>
              <w:rPr>
                <w:sz w:val="24"/>
              </w:rPr>
            </w:pPr>
            <w:r>
              <w:rPr>
                <w:sz w:val="24"/>
              </w:rPr>
              <w:t>Buka</w:t>
            </w:r>
            <w:r>
              <w:rPr>
                <w:spacing w:val="-4"/>
                <w:sz w:val="24"/>
              </w:rPr>
              <w:t xml:space="preserve"> </w:t>
            </w:r>
            <w:r>
              <w:rPr>
                <w:i/>
                <w:sz w:val="24"/>
              </w:rPr>
              <w:t>browser</w:t>
            </w:r>
            <w:r>
              <w:rPr>
                <w:i/>
                <w:spacing w:val="3"/>
                <w:sz w:val="24"/>
              </w:rPr>
              <w:t xml:space="preserve"> </w:t>
            </w:r>
            <w:r>
              <w:rPr>
                <w:sz w:val="24"/>
              </w:rPr>
              <w:t>yang</w:t>
            </w:r>
            <w:r>
              <w:rPr>
                <w:spacing w:val="-4"/>
                <w:sz w:val="24"/>
              </w:rPr>
              <w:t xml:space="preserve"> </w:t>
            </w:r>
            <w:r>
              <w:rPr>
                <w:sz w:val="24"/>
              </w:rPr>
              <w:t>sama dengan</w:t>
            </w:r>
            <w:r>
              <w:rPr>
                <w:spacing w:val="-1"/>
                <w:sz w:val="24"/>
              </w:rPr>
              <w:t xml:space="preserve"> </w:t>
            </w:r>
            <w:r>
              <w:rPr>
                <w:sz w:val="24"/>
              </w:rPr>
              <w:t>sebelumnya</w:t>
            </w:r>
            <w:r>
              <w:rPr>
                <w:spacing w:val="-1"/>
                <w:sz w:val="24"/>
              </w:rPr>
              <w:t xml:space="preserve"> </w:t>
            </w:r>
            <w:r>
              <w:rPr>
                <w:sz w:val="24"/>
              </w:rPr>
              <w:t>kemudian</w:t>
            </w:r>
            <w:r>
              <w:rPr>
                <w:spacing w:val="-1"/>
                <w:sz w:val="24"/>
              </w:rPr>
              <w:t xml:space="preserve"> </w:t>
            </w:r>
            <w:r>
              <w:rPr>
                <w:sz w:val="24"/>
              </w:rPr>
              <w:t>ulangi</w:t>
            </w:r>
            <w:r>
              <w:rPr>
                <w:spacing w:val="-1"/>
                <w:sz w:val="24"/>
              </w:rPr>
              <w:t xml:space="preserve"> </w:t>
            </w:r>
            <w:r>
              <w:rPr>
                <w:sz w:val="24"/>
              </w:rPr>
              <w:t>langkah</w:t>
            </w:r>
            <w:r>
              <w:rPr>
                <w:spacing w:val="-1"/>
                <w:sz w:val="24"/>
              </w:rPr>
              <w:t xml:space="preserve"> </w:t>
            </w:r>
            <w:r>
              <w:rPr>
                <w:sz w:val="24"/>
              </w:rPr>
              <w:t>ke-</w:t>
            </w:r>
            <w:r>
              <w:rPr>
                <w:spacing w:val="-5"/>
                <w:sz w:val="24"/>
              </w:rPr>
              <w:t>3.</w:t>
            </w:r>
          </w:p>
        </w:tc>
      </w:tr>
      <w:tr w14:paraId="5CAEE2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2" w:hRule="atLeast"/>
        </w:trPr>
        <w:tc>
          <w:tcPr>
            <w:tcW w:w="1138" w:type="dxa"/>
          </w:tcPr>
          <w:p w14:paraId="1AEB8776">
            <w:pPr>
              <w:pStyle w:val="8"/>
              <w:spacing w:before="80"/>
              <w:ind w:left="10"/>
              <w:jc w:val="center"/>
              <w:rPr>
                <w:sz w:val="24"/>
              </w:rPr>
            </w:pPr>
            <w:r>
              <w:rPr>
                <w:spacing w:val="-5"/>
                <w:sz w:val="24"/>
              </w:rPr>
              <w:t>11</w:t>
            </w:r>
          </w:p>
        </w:tc>
        <w:tc>
          <w:tcPr>
            <w:tcW w:w="8925" w:type="dxa"/>
          </w:tcPr>
          <w:p w14:paraId="6099951A">
            <w:pPr>
              <w:pStyle w:val="8"/>
              <w:spacing w:before="80"/>
              <w:ind w:right="3833"/>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15</w:t>
            </w:r>
            <w:r>
              <w:rPr>
                <w:sz w:val="24"/>
              </w:rPr>
              <w:t>)</w:t>
            </w:r>
          </w:p>
        </w:tc>
      </w:tr>
    </w:tbl>
    <w:p w14:paraId="39A17185">
      <w:pPr>
        <w:pStyle w:val="5"/>
        <w:spacing w:before="274"/>
        <w:rPr>
          <w:b/>
          <w:i/>
        </w:rPr>
      </w:pPr>
    </w:p>
    <w:p w14:paraId="053EC5BF">
      <w:pPr>
        <w:pStyle w:val="2"/>
        <w:tabs>
          <w:tab w:val="left" w:pos="10086"/>
        </w:tabs>
        <w:ind w:hanging="29"/>
        <w:rPr>
          <w:i/>
        </w:rPr>
      </w:pPr>
      <w:r>
        <w:rPr>
          <w:color w:val="000000"/>
          <w:spacing w:val="-32"/>
          <w:shd w:val="clear" w:color="auto" w:fill="D0CECE"/>
        </w:rPr>
        <w:t xml:space="preserve"> </w:t>
      </w:r>
      <w:r>
        <w:rPr>
          <w:color w:val="000000"/>
          <w:shd w:val="clear" w:color="auto" w:fill="D0CECE"/>
        </w:rPr>
        <w:t>Praktikum</w:t>
      </w:r>
      <w:r>
        <w:rPr>
          <w:color w:val="000000"/>
          <w:spacing w:val="-6"/>
          <w:shd w:val="clear" w:color="auto" w:fill="D0CECE"/>
        </w:rPr>
        <w:t xml:space="preserve"> </w:t>
      </w:r>
      <w:r>
        <w:rPr>
          <w:color w:val="000000"/>
          <w:shd w:val="clear" w:color="auto" w:fill="D0CECE"/>
        </w:rPr>
        <w:t>Bagian 6.</w:t>
      </w:r>
      <w:r>
        <w:rPr>
          <w:color w:val="000000"/>
          <w:spacing w:val="-1"/>
          <w:shd w:val="clear" w:color="auto" w:fill="D0CECE"/>
        </w:rPr>
        <w:t xml:space="preserve"> </w:t>
      </w:r>
      <w:r>
        <w:rPr>
          <w:color w:val="000000"/>
          <w:shd w:val="clear" w:color="auto" w:fill="D0CECE"/>
        </w:rPr>
        <w:t>Menghapus</w:t>
      </w:r>
      <w:r>
        <w:rPr>
          <w:color w:val="000000"/>
          <w:spacing w:val="-1"/>
          <w:shd w:val="clear" w:color="auto" w:fill="D0CECE"/>
        </w:rPr>
        <w:t xml:space="preserve"> </w:t>
      </w:r>
      <w:r>
        <w:rPr>
          <w:color w:val="000000"/>
          <w:shd w:val="clear" w:color="auto" w:fill="D0CECE"/>
        </w:rPr>
        <w:t>Nilai</w:t>
      </w:r>
      <w:r>
        <w:rPr>
          <w:color w:val="000000"/>
          <w:spacing w:val="3"/>
          <w:shd w:val="clear" w:color="auto" w:fill="D0CECE"/>
        </w:rPr>
        <w:t xml:space="preserve"> </w:t>
      </w:r>
      <w:r>
        <w:rPr>
          <w:i/>
          <w:color w:val="000000"/>
          <w:spacing w:val="-2"/>
          <w:shd w:val="clear" w:color="auto" w:fill="D0CECE"/>
        </w:rPr>
        <w:t>Cookies</w:t>
      </w:r>
      <w:r>
        <w:rPr>
          <w:i/>
          <w:color w:val="000000"/>
          <w:shd w:val="clear" w:color="auto" w:fill="D0CECE"/>
        </w:rPr>
        <w:tab/>
      </w:r>
    </w:p>
    <w:p w14:paraId="06D2D63E">
      <w:pPr>
        <w:pStyle w:val="5"/>
        <w:spacing w:before="178" w:line="276" w:lineRule="auto"/>
        <w:ind w:left="133" w:right="759"/>
        <w:jc w:val="both"/>
      </w:pPr>
      <w:r>
        <w:t>Pada</w:t>
      </w:r>
      <w:r>
        <w:rPr>
          <w:spacing w:val="-2"/>
        </w:rPr>
        <w:t xml:space="preserve"> </w:t>
      </w:r>
      <w:r>
        <w:t>praktikum</w:t>
      </w:r>
      <w:r>
        <w:rPr>
          <w:spacing w:val="-1"/>
        </w:rPr>
        <w:t xml:space="preserve"> </w:t>
      </w:r>
      <w:r>
        <w:t>ini</w:t>
      </w:r>
      <w:r>
        <w:rPr>
          <w:spacing w:val="-1"/>
        </w:rPr>
        <w:t xml:space="preserve"> </w:t>
      </w:r>
      <w:r>
        <w:t>akan dibahas</w:t>
      </w:r>
      <w:r>
        <w:rPr>
          <w:spacing w:val="-1"/>
        </w:rPr>
        <w:t xml:space="preserve"> </w:t>
      </w:r>
      <w:r>
        <w:t>mengenai</w:t>
      </w:r>
      <w:r>
        <w:rPr>
          <w:spacing w:val="-1"/>
        </w:rPr>
        <w:t xml:space="preserve"> </w:t>
      </w:r>
      <w:r>
        <w:t>cara</w:t>
      </w:r>
      <w:r>
        <w:rPr>
          <w:spacing w:val="-1"/>
        </w:rPr>
        <w:t xml:space="preserve"> </w:t>
      </w:r>
      <w:r>
        <w:t>menghapus</w:t>
      </w:r>
      <w:r>
        <w:rPr>
          <w:spacing w:val="-1"/>
        </w:rPr>
        <w:t xml:space="preserve"> </w:t>
      </w:r>
      <w:r>
        <w:t xml:space="preserve">nilai </w:t>
      </w:r>
      <w:r>
        <w:rPr>
          <w:i/>
        </w:rPr>
        <w:t xml:space="preserve">cookies. </w:t>
      </w:r>
      <w:r>
        <w:t>Jika</w:t>
      </w:r>
      <w:r>
        <w:rPr>
          <w:spacing w:val="-2"/>
        </w:rPr>
        <w:t xml:space="preserve"> </w:t>
      </w:r>
      <w:r>
        <w:t>pada praktikum</w:t>
      </w:r>
      <w:r>
        <w:rPr>
          <w:spacing w:val="-1"/>
        </w:rPr>
        <w:t xml:space="preserve"> </w:t>
      </w:r>
      <w:r>
        <w:t xml:space="preserve">bagian sebelumnya </w:t>
      </w:r>
      <w:r>
        <w:rPr>
          <w:i/>
        </w:rPr>
        <w:t xml:space="preserve">cookies </w:t>
      </w:r>
      <w:r>
        <w:t xml:space="preserve">di set dengan waktu </w:t>
      </w:r>
      <w:r>
        <w:rPr>
          <w:i/>
        </w:rPr>
        <w:t xml:space="preserve">expire </w:t>
      </w:r>
      <w:r>
        <w:rPr>
          <w:rFonts w:ascii="Consolas"/>
          <w:b/>
          <w:color w:val="2E5395"/>
        </w:rPr>
        <w:t>time()+3600</w:t>
      </w:r>
      <w:r>
        <w:t xml:space="preserve">, maka untuk menghapus nilai </w:t>
      </w:r>
      <w:r>
        <w:rPr>
          <w:i/>
        </w:rPr>
        <w:t xml:space="preserve">cookies </w:t>
      </w:r>
      <w:r>
        <w:t>adalah dengan sebagai berikut:</w:t>
      </w:r>
    </w:p>
    <w:p w14:paraId="62189CB7">
      <w:pPr>
        <w:pStyle w:val="5"/>
        <w:spacing w:before="55" w:after="1"/>
        <w:rPr>
          <w:sz w:val="20"/>
        </w:rPr>
      </w:pPr>
    </w:p>
    <w:tbl>
      <w:tblPr>
        <w:tblStyle w:val="4"/>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8925"/>
      </w:tblGrid>
      <w:tr w14:paraId="2ACFE8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1138" w:type="dxa"/>
          </w:tcPr>
          <w:p w14:paraId="3190D7CA">
            <w:pPr>
              <w:pStyle w:val="8"/>
              <w:spacing w:before="85"/>
              <w:ind w:left="10"/>
              <w:jc w:val="center"/>
              <w:rPr>
                <w:b/>
                <w:sz w:val="24"/>
              </w:rPr>
            </w:pPr>
            <w:r>
              <w:rPr>
                <w:b/>
                <w:spacing w:val="-2"/>
                <w:sz w:val="24"/>
              </w:rPr>
              <w:t>Langkah</w:t>
            </w:r>
          </w:p>
        </w:tc>
        <w:tc>
          <w:tcPr>
            <w:tcW w:w="8925" w:type="dxa"/>
          </w:tcPr>
          <w:p w14:paraId="4DC77D6F">
            <w:pPr>
              <w:pStyle w:val="8"/>
              <w:spacing w:before="85"/>
              <w:rPr>
                <w:b/>
                <w:sz w:val="24"/>
              </w:rPr>
            </w:pPr>
            <w:r>
              <w:rPr>
                <w:b/>
                <w:spacing w:val="-2"/>
                <w:sz w:val="24"/>
              </w:rPr>
              <w:t>Keterangan</w:t>
            </w:r>
          </w:p>
        </w:tc>
      </w:tr>
      <w:tr w14:paraId="2BBA3D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6" w:hRule="atLeast"/>
        </w:trPr>
        <w:tc>
          <w:tcPr>
            <w:tcW w:w="1138" w:type="dxa"/>
          </w:tcPr>
          <w:p w14:paraId="7918185A">
            <w:pPr>
              <w:pStyle w:val="8"/>
              <w:spacing w:before="80"/>
              <w:ind w:left="10"/>
              <w:jc w:val="center"/>
              <w:rPr>
                <w:sz w:val="24"/>
              </w:rPr>
            </w:pPr>
            <w:r>
              <w:rPr>
                <w:spacing w:val="-10"/>
                <w:sz w:val="24"/>
              </w:rPr>
              <w:t>1</w:t>
            </w:r>
          </w:p>
        </w:tc>
        <w:tc>
          <w:tcPr>
            <w:tcW w:w="8925" w:type="dxa"/>
          </w:tcPr>
          <w:p w14:paraId="7471B463">
            <w:pPr>
              <w:pStyle w:val="8"/>
              <w:spacing w:before="85"/>
              <w:rPr>
                <w:sz w:val="24"/>
              </w:rPr>
            </w:pPr>
            <w:r>
              <w:rPr>
                <w:sz w:val="24"/>
              </w:rPr>
              <w:t>Buat</w:t>
            </w:r>
            <w:r>
              <w:rPr>
                <w:spacing w:val="-3"/>
                <w:sz w:val="24"/>
              </w:rPr>
              <w:t xml:space="preserve"> </w:t>
            </w:r>
            <w:r>
              <w:rPr>
                <w:sz w:val="24"/>
              </w:rPr>
              <w:t>file</w:t>
            </w:r>
            <w:r>
              <w:rPr>
                <w:spacing w:val="-2"/>
                <w:sz w:val="24"/>
              </w:rPr>
              <w:t xml:space="preserve"> </w:t>
            </w:r>
            <w:r>
              <w:rPr>
                <w:sz w:val="24"/>
              </w:rPr>
              <w:t>baru dengan</w:t>
            </w:r>
            <w:r>
              <w:rPr>
                <w:spacing w:val="-1"/>
                <w:sz w:val="24"/>
              </w:rPr>
              <w:t xml:space="preserve"> </w:t>
            </w:r>
            <w:r>
              <w:rPr>
                <w:sz w:val="24"/>
              </w:rPr>
              <w:t xml:space="preserve">nama </w:t>
            </w:r>
            <w:r>
              <w:rPr>
                <w:rFonts w:ascii="Consolas"/>
                <w:b/>
                <w:color w:val="2E5395"/>
                <w:sz w:val="24"/>
              </w:rPr>
              <w:t>cookiesDel.php</w:t>
            </w:r>
            <w:r>
              <w:rPr>
                <w:sz w:val="24"/>
              </w:rPr>
              <w:t>, kemudian</w:t>
            </w:r>
            <w:r>
              <w:rPr>
                <w:spacing w:val="-1"/>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539F30D1">
            <w:pPr>
              <w:pStyle w:val="8"/>
              <w:ind w:left="106"/>
              <w:rPr>
                <w:sz w:val="20"/>
              </w:rPr>
            </w:pPr>
            <w:r>
              <w:rPr>
                <w:sz w:val="20"/>
              </w:rPr>
              <w:drawing>
                <wp:inline distT="0" distB="0" distL="0" distR="0">
                  <wp:extent cx="4175760" cy="476250"/>
                  <wp:effectExtent l="0" t="0" r="0" b="0"/>
                  <wp:docPr id="22" name="Image 22" descr="A close up of a text  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 22" descr="A close up of a text  Description automatically generated"/>
                          <pic:cNvPicPr/>
                        </pic:nvPicPr>
                        <pic:blipFill>
                          <a:blip r:embed="rId39" cstate="print"/>
                          <a:stretch>
                            <a:fillRect/>
                          </a:stretch>
                        </pic:blipFill>
                        <pic:spPr>
                          <a:xfrm>
                            <a:off x="0" y="0"/>
                            <a:ext cx="4176271" cy="476250"/>
                          </a:xfrm>
                          <a:prstGeom prst="rect">
                            <a:avLst/>
                          </a:prstGeom>
                        </pic:spPr>
                      </pic:pic>
                    </a:graphicData>
                  </a:graphic>
                </wp:inline>
              </w:drawing>
            </w:r>
          </w:p>
        </w:tc>
      </w:tr>
      <w:tr w14:paraId="165F8A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138" w:type="dxa"/>
          </w:tcPr>
          <w:p w14:paraId="5092EB78">
            <w:pPr>
              <w:pStyle w:val="8"/>
              <w:spacing w:before="80"/>
              <w:ind w:left="10"/>
              <w:jc w:val="center"/>
              <w:rPr>
                <w:sz w:val="24"/>
              </w:rPr>
            </w:pPr>
            <w:r>
              <w:rPr>
                <w:spacing w:val="-10"/>
                <w:sz w:val="24"/>
              </w:rPr>
              <w:t>2</w:t>
            </w:r>
          </w:p>
        </w:tc>
        <w:tc>
          <w:tcPr>
            <w:tcW w:w="8925" w:type="dxa"/>
          </w:tcPr>
          <w:p w14:paraId="4204FA97">
            <w:pPr>
              <w:pStyle w:val="8"/>
              <w:spacing w:before="80"/>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w:t>
            </w:r>
            <w:r>
              <w:rPr>
                <w:spacing w:val="1"/>
                <w:sz w:val="24"/>
              </w:rPr>
              <w:t xml:space="preserve"> </w:t>
            </w:r>
            <w:r>
              <w:rPr>
                <w:spacing w:val="-2"/>
                <w:sz w:val="24"/>
              </w:rPr>
              <w:t>mengetikkan</w:t>
            </w:r>
          </w:p>
          <w:p w14:paraId="2FDD2A70">
            <w:pPr>
              <w:pStyle w:val="8"/>
              <w:spacing w:before="6"/>
              <w:rPr>
                <w:rFonts w:ascii="Consolas"/>
                <w:b/>
                <w:sz w:val="24"/>
              </w:rPr>
            </w:pPr>
            <w:r>
              <w:rPr>
                <w:rFonts w:ascii="Consolas"/>
                <w:b/>
                <w:color w:val="2E5395"/>
                <w:spacing w:val="-2"/>
                <w:sz w:val="24"/>
              </w:rPr>
              <w:t>localhost/dasarWeb/cookiesDel.php</w:t>
            </w:r>
          </w:p>
        </w:tc>
      </w:tr>
      <w:tr w14:paraId="3C9E2B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138" w:type="dxa"/>
          </w:tcPr>
          <w:p w14:paraId="544C437F">
            <w:pPr>
              <w:pStyle w:val="8"/>
              <w:spacing w:before="78"/>
              <w:ind w:left="10"/>
              <w:jc w:val="center"/>
              <w:rPr>
                <w:sz w:val="24"/>
              </w:rPr>
            </w:pPr>
            <w:r>
              <w:rPr>
                <w:spacing w:val="-10"/>
                <w:sz w:val="24"/>
              </w:rPr>
              <w:t>3</w:t>
            </w:r>
          </w:p>
        </w:tc>
        <w:tc>
          <w:tcPr>
            <w:tcW w:w="8925" w:type="dxa"/>
          </w:tcPr>
          <w:p w14:paraId="1A4BBA32">
            <w:pPr>
              <w:pStyle w:val="8"/>
              <w:spacing w:before="78"/>
              <w:rPr>
                <w:sz w:val="24"/>
              </w:rPr>
            </w:pPr>
            <w:r>
              <w:rPr>
                <w:sz w:val="24"/>
              </w:rPr>
              <w:t>Buka</w:t>
            </w:r>
            <w:r>
              <w:rPr>
                <w:spacing w:val="-2"/>
                <w:sz w:val="24"/>
              </w:rPr>
              <w:t xml:space="preserve"> </w:t>
            </w:r>
            <w:r>
              <w:rPr>
                <w:i/>
                <w:sz w:val="24"/>
              </w:rPr>
              <w:t xml:space="preserve">browser </w:t>
            </w:r>
            <w:r>
              <w:rPr>
                <w:sz w:val="24"/>
              </w:rPr>
              <w:t>dan</w:t>
            </w:r>
            <w:r>
              <w:rPr>
                <w:spacing w:val="-1"/>
                <w:sz w:val="24"/>
              </w:rPr>
              <w:t xml:space="preserve"> </w:t>
            </w:r>
            <w:r>
              <w:rPr>
                <w:sz w:val="24"/>
              </w:rPr>
              <w:t>jalankan kode</w:t>
            </w:r>
            <w:r>
              <w:rPr>
                <w:spacing w:val="-2"/>
                <w:sz w:val="24"/>
              </w:rPr>
              <w:t xml:space="preserve"> </w:t>
            </w:r>
            <w:r>
              <w:rPr>
                <w:sz w:val="24"/>
              </w:rPr>
              <w:t>program</w:t>
            </w:r>
            <w:r>
              <w:rPr>
                <w:spacing w:val="-1"/>
                <w:sz w:val="24"/>
              </w:rPr>
              <w:t xml:space="preserve"> </w:t>
            </w:r>
            <w:r>
              <w:rPr>
                <w:sz w:val="24"/>
              </w:rPr>
              <w:t>dari</w:t>
            </w:r>
            <w:r>
              <w:rPr>
                <w:spacing w:val="-1"/>
                <w:sz w:val="24"/>
              </w:rPr>
              <w:t xml:space="preserve"> </w:t>
            </w:r>
            <w:r>
              <w:rPr>
                <w:sz w:val="24"/>
              </w:rPr>
              <w:t>praktikum bagian</w:t>
            </w:r>
            <w:r>
              <w:rPr>
                <w:spacing w:val="1"/>
                <w:sz w:val="24"/>
              </w:rPr>
              <w:t xml:space="preserve"> </w:t>
            </w:r>
            <w:r>
              <w:rPr>
                <w:sz w:val="24"/>
              </w:rPr>
              <w:t>5</w:t>
            </w:r>
            <w:r>
              <w:rPr>
                <w:spacing w:val="-1"/>
                <w:sz w:val="24"/>
              </w:rPr>
              <w:t xml:space="preserve"> </w:t>
            </w:r>
            <w:r>
              <w:rPr>
                <w:sz w:val="24"/>
              </w:rPr>
              <w:t>dengan</w:t>
            </w:r>
            <w:r>
              <w:rPr>
                <w:spacing w:val="2"/>
                <w:sz w:val="24"/>
              </w:rPr>
              <w:t xml:space="preserve"> </w:t>
            </w:r>
            <w:r>
              <w:rPr>
                <w:spacing w:val="-2"/>
                <w:sz w:val="24"/>
              </w:rPr>
              <w:t>mengetikkan</w:t>
            </w:r>
          </w:p>
          <w:p w14:paraId="0779F3B9">
            <w:pPr>
              <w:pStyle w:val="8"/>
              <w:spacing w:before="6"/>
              <w:rPr>
                <w:rFonts w:ascii="Consolas"/>
                <w:b/>
                <w:sz w:val="24"/>
              </w:rPr>
            </w:pPr>
            <w:r>
              <w:rPr>
                <w:rFonts w:ascii="Consolas"/>
                <w:b/>
                <w:color w:val="2E5395"/>
                <w:spacing w:val="-2"/>
                <w:sz w:val="24"/>
              </w:rPr>
              <w:t>localhost/dasarWeb/cookiesCall.php</w:t>
            </w:r>
          </w:p>
        </w:tc>
      </w:tr>
      <w:tr w14:paraId="54ABCE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0" w:hRule="atLeast"/>
        </w:trPr>
        <w:tc>
          <w:tcPr>
            <w:tcW w:w="1138" w:type="dxa"/>
          </w:tcPr>
          <w:p w14:paraId="2A3FABD9">
            <w:pPr>
              <w:pStyle w:val="8"/>
              <w:spacing w:before="78"/>
              <w:ind w:left="10"/>
              <w:jc w:val="center"/>
              <w:rPr>
                <w:sz w:val="24"/>
              </w:rPr>
            </w:pPr>
            <w:r>
              <w:rPr>
                <w:spacing w:val="-10"/>
                <w:sz w:val="24"/>
              </w:rPr>
              <w:t>4</w:t>
            </w:r>
          </w:p>
        </w:tc>
        <w:tc>
          <w:tcPr>
            <w:tcW w:w="8925" w:type="dxa"/>
          </w:tcPr>
          <w:p w14:paraId="5B57E8C9">
            <w:pPr>
              <w:pStyle w:val="8"/>
              <w:spacing w:before="78"/>
              <w:rPr>
                <w:sz w:val="24"/>
              </w:rPr>
            </w:pPr>
            <w:r>
              <w:rPr>
                <w:sz w:val="24"/>
              </w:rPr>
              <w:t>Amati</w:t>
            </w:r>
            <w:r>
              <w:rPr>
                <w:spacing w:val="-1"/>
                <w:sz w:val="24"/>
              </w:rPr>
              <w:t xml:space="preserve"> </w:t>
            </w:r>
            <w:r>
              <w:rPr>
                <w:sz w:val="24"/>
              </w:rPr>
              <w:t>dan</w:t>
            </w:r>
            <w:r>
              <w:rPr>
                <w:spacing w:val="-1"/>
                <w:sz w:val="24"/>
              </w:rPr>
              <w:t xml:space="preserve"> </w:t>
            </w:r>
            <w:r>
              <w:rPr>
                <w:sz w:val="24"/>
              </w:rPr>
              <w:t>jelaskan</w:t>
            </w:r>
            <w:r>
              <w:rPr>
                <w:spacing w:val="-1"/>
                <w:sz w:val="24"/>
              </w:rPr>
              <w:t xml:space="preserve"> </w:t>
            </w:r>
            <w:r>
              <w:rPr>
                <w:sz w:val="24"/>
              </w:rPr>
              <w:t>hasil yang</w:t>
            </w:r>
            <w:r>
              <w:rPr>
                <w:spacing w:val="-4"/>
                <w:sz w:val="24"/>
              </w:rPr>
              <w:t xml:space="preserve"> </w:t>
            </w:r>
            <w:r>
              <w:rPr>
                <w:sz w:val="24"/>
              </w:rPr>
              <w:t>dihasilkan</w:t>
            </w:r>
            <w:r>
              <w:rPr>
                <w:spacing w:val="-1"/>
                <w:sz w:val="24"/>
              </w:rPr>
              <w:t xml:space="preserve"> </w:t>
            </w:r>
            <w:r>
              <w:rPr>
                <w:sz w:val="24"/>
              </w:rPr>
              <w:t>dari</w:t>
            </w:r>
            <w:r>
              <w:rPr>
                <w:spacing w:val="-2"/>
                <w:sz w:val="24"/>
              </w:rPr>
              <w:t xml:space="preserve"> </w:t>
            </w:r>
            <w:r>
              <w:rPr>
                <w:sz w:val="24"/>
              </w:rPr>
              <w:t>langkah</w:t>
            </w:r>
            <w:r>
              <w:rPr>
                <w:spacing w:val="-1"/>
                <w:sz w:val="24"/>
              </w:rPr>
              <w:t xml:space="preserve"> </w:t>
            </w:r>
            <w:r>
              <w:rPr>
                <w:sz w:val="24"/>
              </w:rPr>
              <w:t>2</w:t>
            </w:r>
            <w:r>
              <w:rPr>
                <w:spacing w:val="-1"/>
                <w:sz w:val="24"/>
              </w:rPr>
              <w:t xml:space="preserve"> </w:t>
            </w:r>
            <w:r>
              <w:rPr>
                <w:sz w:val="24"/>
              </w:rPr>
              <w:t>dan</w:t>
            </w:r>
            <w:r>
              <w:rPr>
                <w:spacing w:val="-1"/>
                <w:sz w:val="24"/>
              </w:rPr>
              <w:t xml:space="preserve"> </w:t>
            </w:r>
            <w:r>
              <w:rPr>
                <w:sz w:val="24"/>
              </w:rPr>
              <w:t>3,</w:t>
            </w:r>
            <w:r>
              <w:rPr>
                <w:spacing w:val="-1"/>
                <w:sz w:val="24"/>
              </w:rPr>
              <w:t xml:space="preserve"> </w:t>
            </w:r>
            <w:r>
              <w:rPr>
                <w:sz w:val="24"/>
              </w:rPr>
              <w:t>kemudian</w:t>
            </w:r>
            <w:r>
              <w:rPr>
                <w:spacing w:val="-1"/>
                <w:sz w:val="24"/>
              </w:rPr>
              <w:t xml:space="preserve"> </w:t>
            </w:r>
            <w:r>
              <w:rPr>
                <w:sz w:val="24"/>
              </w:rPr>
              <w:t>beri</w:t>
            </w:r>
            <w:r>
              <w:rPr>
                <w:spacing w:val="-2"/>
                <w:sz w:val="24"/>
              </w:rPr>
              <w:t xml:space="preserve"> </w:t>
            </w:r>
            <w:r>
              <w:rPr>
                <w:sz w:val="24"/>
              </w:rPr>
              <w:t>kesimpulan. (</w:t>
            </w:r>
            <w:r>
              <w:rPr>
                <w:color w:val="FF0000"/>
                <w:sz w:val="24"/>
              </w:rPr>
              <w:t>Pertanyaan No. 16</w:t>
            </w:r>
            <w:r>
              <w:rPr>
                <w:sz w:val="24"/>
              </w:rPr>
              <w:t>)</w:t>
            </w:r>
          </w:p>
        </w:tc>
      </w:tr>
    </w:tbl>
    <w:p w14:paraId="70BD0B5C">
      <w:pPr>
        <w:pStyle w:val="5"/>
        <w:spacing w:before="181"/>
      </w:pPr>
    </w:p>
    <w:p w14:paraId="366F3A86">
      <w:pPr>
        <w:pStyle w:val="2"/>
        <w:tabs>
          <w:tab w:val="left" w:pos="10086"/>
        </w:tabs>
        <w:ind w:hanging="29"/>
      </w:pPr>
      <w:r>
        <w:rPr>
          <w:color w:val="000000"/>
          <w:spacing w:val="-34"/>
          <w:shd w:val="clear" w:color="auto" w:fill="D0CECE"/>
        </w:rPr>
        <w:t xml:space="preserve"> </w:t>
      </w:r>
      <w:r>
        <w:rPr>
          <w:color w:val="000000"/>
          <w:shd w:val="clear" w:color="auto" w:fill="D0CECE"/>
        </w:rPr>
        <w:t>Praktikum</w:t>
      </w:r>
      <w:r>
        <w:rPr>
          <w:color w:val="000000"/>
          <w:spacing w:val="-6"/>
          <w:shd w:val="clear" w:color="auto" w:fill="D0CECE"/>
        </w:rPr>
        <w:t xml:space="preserve"> </w:t>
      </w:r>
      <w:r>
        <w:rPr>
          <w:color w:val="000000"/>
          <w:shd w:val="clear" w:color="auto" w:fill="D0CECE"/>
        </w:rPr>
        <w:t>Bagian 7.</w:t>
      </w:r>
      <w:r>
        <w:rPr>
          <w:color w:val="000000"/>
          <w:spacing w:val="-2"/>
          <w:shd w:val="clear" w:color="auto" w:fill="D0CECE"/>
        </w:rPr>
        <w:t xml:space="preserve"> </w:t>
      </w:r>
      <w:r>
        <w:rPr>
          <w:color w:val="000000"/>
          <w:shd w:val="clear" w:color="auto" w:fill="D0CECE"/>
        </w:rPr>
        <w:t>Penerapan</w:t>
      </w:r>
      <w:r>
        <w:rPr>
          <w:color w:val="000000"/>
          <w:spacing w:val="2"/>
          <w:shd w:val="clear" w:color="auto" w:fill="D0CECE"/>
        </w:rPr>
        <w:t xml:space="preserve"> </w:t>
      </w:r>
      <w:r>
        <w:rPr>
          <w:i/>
          <w:color w:val="000000"/>
          <w:shd w:val="clear" w:color="auto" w:fill="D0CECE"/>
        </w:rPr>
        <w:t>Cookies</w:t>
      </w:r>
      <w:r>
        <w:rPr>
          <w:i/>
          <w:color w:val="000000"/>
          <w:spacing w:val="-1"/>
          <w:shd w:val="clear" w:color="auto" w:fill="D0CECE"/>
        </w:rPr>
        <w:t xml:space="preserve"> </w:t>
      </w:r>
      <w:r>
        <w:rPr>
          <w:color w:val="000000"/>
          <w:shd w:val="clear" w:color="auto" w:fill="D0CECE"/>
        </w:rPr>
        <w:t>pada</w:t>
      </w:r>
      <w:r>
        <w:rPr>
          <w:color w:val="000000"/>
          <w:spacing w:val="-4"/>
          <w:shd w:val="clear" w:color="auto" w:fill="D0CECE"/>
        </w:rPr>
        <w:t xml:space="preserve"> </w:t>
      </w:r>
      <w:r>
        <w:rPr>
          <w:color w:val="000000"/>
          <w:shd w:val="clear" w:color="auto" w:fill="D0CECE"/>
        </w:rPr>
        <w:t>Fitur Keranjang</w:t>
      </w:r>
      <w:r>
        <w:rPr>
          <w:color w:val="000000"/>
          <w:spacing w:val="-1"/>
          <w:shd w:val="clear" w:color="auto" w:fill="D0CECE"/>
        </w:rPr>
        <w:t xml:space="preserve"> </w:t>
      </w:r>
      <w:r>
        <w:rPr>
          <w:color w:val="000000"/>
          <w:spacing w:val="-2"/>
          <w:shd w:val="clear" w:color="auto" w:fill="D0CECE"/>
        </w:rPr>
        <w:t>Belanja</w:t>
      </w:r>
      <w:r>
        <w:rPr>
          <w:color w:val="000000"/>
          <w:shd w:val="clear" w:color="auto" w:fill="D0CECE"/>
        </w:rPr>
        <w:tab/>
      </w:r>
    </w:p>
    <w:p w14:paraId="6A3B2EB2">
      <w:pPr>
        <w:pStyle w:val="5"/>
        <w:spacing w:before="177" w:line="276" w:lineRule="auto"/>
        <w:ind w:left="133" w:right="648"/>
        <w:jc w:val="both"/>
      </w:pPr>
      <w:r>
        <w:rPr>
          <w:color w:val="272727"/>
        </w:rPr>
        <w:t xml:space="preserve">Salah satu contoh pemanfaatan </w:t>
      </w:r>
      <w:r>
        <w:rPr>
          <w:i/>
          <w:color w:val="272727"/>
        </w:rPr>
        <w:t xml:space="preserve">cookies </w:t>
      </w:r>
      <w:r>
        <w:rPr>
          <w:color w:val="272727"/>
        </w:rPr>
        <w:t>adalah pada fitur “keranjang belanja” pada aplikasi web toko online.</w:t>
      </w:r>
      <w:r>
        <w:rPr>
          <w:color w:val="272727"/>
          <w:spacing w:val="21"/>
        </w:rPr>
        <w:t xml:space="preserve"> </w:t>
      </w:r>
      <w:r>
        <w:rPr>
          <w:color w:val="272727"/>
        </w:rPr>
        <w:t>Keranjang</w:t>
      </w:r>
      <w:r>
        <w:rPr>
          <w:color w:val="272727"/>
          <w:spacing w:val="18"/>
        </w:rPr>
        <w:t xml:space="preserve"> </w:t>
      </w:r>
      <w:r>
        <w:rPr>
          <w:color w:val="272727"/>
        </w:rPr>
        <w:t>belanja</w:t>
      </w:r>
      <w:r>
        <w:rPr>
          <w:color w:val="272727"/>
          <w:spacing w:val="20"/>
        </w:rPr>
        <w:t xml:space="preserve"> </w:t>
      </w:r>
      <w:r>
        <w:rPr>
          <w:color w:val="272727"/>
        </w:rPr>
        <w:t>berisi</w:t>
      </w:r>
      <w:r>
        <w:rPr>
          <w:color w:val="272727"/>
          <w:spacing w:val="21"/>
        </w:rPr>
        <w:t xml:space="preserve"> </w:t>
      </w:r>
      <w:r>
        <w:rPr>
          <w:color w:val="272727"/>
        </w:rPr>
        <w:t>barang-barang</w:t>
      </w:r>
      <w:r>
        <w:rPr>
          <w:color w:val="272727"/>
          <w:spacing w:val="23"/>
        </w:rPr>
        <w:t xml:space="preserve"> </w:t>
      </w:r>
      <w:r>
        <w:rPr>
          <w:color w:val="272727"/>
        </w:rPr>
        <w:t>yang</w:t>
      </w:r>
      <w:r>
        <w:rPr>
          <w:color w:val="272727"/>
          <w:spacing w:val="21"/>
        </w:rPr>
        <w:t xml:space="preserve"> </w:t>
      </w:r>
      <w:r>
        <w:rPr>
          <w:color w:val="272727"/>
        </w:rPr>
        <w:t>akan</w:t>
      </w:r>
      <w:r>
        <w:rPr>
          <w:color w:val="272727"/>
          <w:spacing w:val="21"/>
        </w:rPr>
        <w:t xml:space="preserve"> </w:t>
      </w:r>
      <w:r>
        <w:rPr>
          <w:color w:val="272727"/>
        </w:rPr>
        <w:t>dibeli</w:t>
      </w:r>
      <w:r>
        <w:rPr>
          <w:color w:val="272727"/>
          <w:spacing w:val="21"/>
        </w:rPr>
        <w:t xml:space="preserve"> </w:t>
      </w:r>
      <w:r>
        <w:rPr>
          <w:color w:val="272727"/>
        </w:rPr>
        <w:t>oleh</w:t>
      </w:r>
      <w:r>
        <w:rPr>
          <w:color w:val="272727"/>
          <w:spacing w:val="23"/>
        </w:rPr>
        <w:t xml:space="preserve"> </w:t>
      </w:r>
      <w:r>
        <w:rPr>
          <w:color w:val="272727"/>
        </w:rPr>
        <w:t>user.</w:t>
      </w:r>
      <w:r>
        <w:rPr>
          <w:color w:val="272727"/>
          <w:spacing w:val="24"/>
        </w:rPr>
        <w:t xml:space="preserve"> </w:t>
      </w:r>
      <w:r>
        <w:rPr>
          <w:i/>
          <w:color w:val="272727"/>
        </w:rPr>
        <w:t>Cookies</w:t>
      </w:r>
      <w:r>
        <w:rPr>
          <w:i/>
          <w:color w:val="272727"/>
          <w:spacing w:val="21"/>
        </w:rPr>
        <w:t xml:space="preserve"> </w:t>
      </w:r>
      <w:r>
        <w:rPr>
          <w:color w:val="272727"/>
        </w:rPr>
        <w:t>digunakan</w:t>
      </w:r>
      <w:r>
        <w:rPr>
          <w:color w:val="272727"/>
          <w:spacing w:val="21"/>
        </w:rPr>
        <w:t xml:space="preserve"> </w:t>
      </w:r>
      <w:r>
        <w:rPr>
          <w:color w:val="272727"/>
          <w:spacing w:val="-2"/>
        </w:rPr>
        <w:t>untuk</w:t>
      </w:r>
    </w:p>
    <w:p w14:paraId="5476EFEB">
      <w:pPr>
        <w:spacing w:after="0" w:line="276" w:lineRule="auto"/>
        <w:jc w:val="both"/>
        <w:sectPr>
          <w:type w:val="continuous"/>
          <w:pgSz w:w="11910" w:h="16840"/>
          <w:pgMar w:top="1100" w:right="340" w:bottom="280" w:left="860" w:header="720" w:footer="720" w:gutter="0"/>
          <w:cols w:space="720" w:num="1"/>
        </w:sectPr>
      </w:pPr>
    </w:p>
    <w:p w14:paraId="4BDF240C">
      <w:pPr>
        <w:pStyle w:val="5"/>
        <w:spacing w:before="68" w:line="278" w:lineRule="auto"/>
        <w:ind w:left="133"/>
      </w:pPr>
      <w:r>
        <w:rPr>
          <w:color w:val="272727"/>
        </w:rPr>
        <w:t>mengingat</w:t>
      </w:r>
      <w:r>
        <w:rPr>
          <w:color w:val="272727"/>
          <w:spacing w:val="40"/>
        </w:rPr>
        <w:t xml:space="preserve"> </w:t>
      </w:r>
      <w:r>
        <w:rPr>
          <w:color w:val="272727"/>
        </w:rPr>
        <w:t>jumlah</w:t>
      </w:r>
      <w:r>
        <w:rPr>
          <w:color w:val="272727"/>
          <w:spacing w:val="40"/>
        </w:rPr>
        <w:t xml:space="preserve"> </w:t>
      </w:r>
      <w:r>
        <w:rPr>
          <w:color w:val="272727"/>
        </w:rPr>
        <w:t>barang</w:t>
      </w:r>
      <w:r>
        <w:rPr>
          <w:color w:val="272727"/>
          <w:spacing w:val="40"/>
        </w:rPr>
        <w:t xml:space="preserve"> </w:t>
      </w:r>
      <w:r>
        <w:rPr>
          <w:color w:val="272727"/>
        </w:rPr>
        <w:t>yang</w:t>
      </w:r>
      <w:r>
        <w:rPr>
          <w:color w:val="272727"/>
          <w:spacing w:val="40"/>
        </w:rPr>
        <w:t xml:space="preserve"> </w:t>
      </w:r>
      <w:r>
        <w:rPr>
          <w:color w:val="272727"/>
        </w:rPr>
        <w:t>dipilih</w:t>
      </w:r>
      <w:r>
        <w:rPr>
          <w:color w:val="272727"/>
          <w:spacing w:val="40"/>
        </w:rPr>
        <w:t xml:space="preserve"> </w:t>
      </w:r>
      <w:r>
        <w:rPr>
          <w:color w:val="272727"/>
        </w:rPr>
        <w:t>user.</w:t>
      </w:r>
      <w:r>
        <w:rPr>
          <w:color w:val="272727"/>
          <w:spacing w:val="40"/>
        </w:rPr>
        <w:t xml:space="preserve"> </w:t>
      </w:r>
      <w:r>
        <w:rPr>
          <w:color w:val="272727"/>
        </w:rPr>
        <w:t>Berikut</w:t>
      </w:r>
      <w:r>
        <w:rPr>
          <w:color w:val="272727"/>
          <w:spacing w:val="40"/>
        </w:rPr>
        <w:t xml:space="preserve"> </w:t>
      </w:r>
      <w:r>
        <w:rPr>
          <w:color w:val="272727"/>
        </w:rPr>
        <w:t>adalah</w:t>
      </w:r>
      <w:r>
        <w:rPr>
          <w:color w:val="272727"/>
          <w:spacing w:val="40"/>
        </w:rPr>
        <w:t xml:space="preserve"> </w:t>
      </w:r>
      <w:r>
        <w:rPr>
          <w:color w:val="272727"/>
        </w:rPr>
        <w:t>contoh</w:t>
      </w:r>
      <w:r>
        <w:rPr>
          <w:color w:val="272727"/>
          <w:spacing w:val="40"/>
        </w:rPr>
        <w:t xml:space="preserve"> </w:t>
      </w:r>
      <w:r>
        <w:rPr>
          <w:color w:val="272727"/>
        </w:rPr>
        <w:t>penggunaan</w:t>
      </w:r>
      <w:r>
        <w:rPr>
          <w:color w:val="272727"/>
          <w:spacing w:val="40"/>
        </w:rPr>
        <w:t xml:space="preserve"> </w:t>
      </w:r>
      <w:r>
        <w:rPr>
          <w:i/>
          <w:color w:val="272727"/>
        </w:rPr>
        <w:t>cookies</w:t>
      </w:r>
      <w:r>
        <w:rPr>
          <w:i/>
          <w:color w:val="272727"/>
          <w:spacing w:val="40"/>
        </w:rPr>
        <w:t xml:space="preserve"> </w:t>
      </w:r>
      <w:r>
        <w:rPr>
          <w:color w:val="272727"/>
        </w:rPr>
        <w:t>pada</w:t>
      </w:r>
      <w:r>
        <w:rPr>
          <w:color w:val="272727"/>
          <w:spacing w:val="40"/>
        </w:rPr>
        <w:t xml:space="preserve"> </w:t>
      </w:r>
      <w:r>
        <w:rPr>
          <w:color w:val="272727"/>
        </w:rPr>
        <w:t>fitur keranjang belanja:</w:t>
      </w:r>
    </w:p>
    <w:p w14:paraId="24F57AFF">
      <w:pPr>
        <w:pStyle w:val="5"/>
        <w:spacing w:before="2"/>
        <w:rPr>
          <w:sz w:val="14"/>
        </w:r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9067"/>
      </w:tblGrid>
      <w:tr w14:paraId="025ADA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1138" w:type="dxa"/>
          </w:tcPr>
          <w:p w14:paraId="66DE5AC1">
            <w:pPr>
              <w:pStyle w:val="8"/>
              <w:spacing w:before="83"/>
              <w:ind w:left="10"/>
              <w:jc w:val="center"/>
              <w:rPr>
                <w:b/>
                <w:sz w:val="24"/>
              </w:rPr>
            </w:pPr>
            <w:r>
              <w:rPr>
                <w:b/>
                <w:spacing w:val="-2"/>
                <w:sz w:val="24"/>
              </w:rPr>
              <w:t>Langkah</w:t>
            </w:r>
          </w:p>
        </w:tc>
        <w:tc>
          <w:tcPr>
            <w:tcW w:w="9067" w:type="dxa"/>
          </w:tcPr>
          <w:p w14:paraId="2570A341">
            <w:pPr>
              <w:pStyle w:val="8"/>
              <w:spacing w:before="83"/>
              <w:ind w:left="107"/>
              <w:rPr>
                <w:b/>
                <w:sz w:val="24"/>
              </w:rPr>
            </w:pPr>
            <w:r>
              <w:rPr>
                <w:b/>
                <w:spacing w:val="-2"/>
                <w:sz w:val="24"/>
              </w:rPr>
              <w:t>Keterangan</w:t>
            </w:r>
          </w:p>
        </w:tc>
      </w:tr>
      <w:tr w14:paraId="55C103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0" w:hRule="atLeast"/>
        </w:trPr>
        <w:tc>
          <w:tcPr>
            <w:tcW w:w="1138" w:type="dxa"/>
          </w:tcPr>
          <w:p w14:paraId="02517E15">
            <w:pPr>
              <w:pStyle w:val="8"/>
              <w:spacing w:before="78"/>
              <w:ind w:left="10"/>
              <w:jc w:val="center"/>
              <w:rPr>
                <w:sz w:val="24"/>
              </w:rPr>
            </w:pPr>
            <w:r>
              <w:rPr>
                <w:spacing w:val="-10"/>
                <w:sz w:val="24"/>
              </w:rPr>
              <w:t>1</w:t>
            </w:r>
          </w:p>
        </w:tc>
        <w:tc>
          <w:tcPr>
            <w:tcW w:w="9067" w:type="dxa"/>
          </w:tcPr>
          <w:p w14:paraId="3175A637">
            <w:pPr>
              <w:pStyle w:val="8"/>
              <w:spacing w:before="83"/>
              <w:ind w:left="107"/>
              <w:rPr>
                <w:sz w:val="24"/>
              </w:rPr>
            </w:pPr>
            <w:r>
              <w:rPr>
                <w:sz w:val="24"/>
              </w:rPr>
              <w:t>Buat</w:t>
            </w:r>
            <w:r>
              <w:rPr>
                <w:spacing w:val="-3"/>
                <w:sz w:val="24"/>
              </w:rPr>
              <w:t xml:space="preserve"> </w:t>
            </w:r>
            <w:r>
              <w:rPr>
                <w:sz w:val="24"/>
              </w:rPr>
              <w:t>file</w:t>
            </w:r>
            <w:r>
              <w:rPr>
                <w:spacing w:val="-2"/>
                <w:sz w:val="24"/>
              </w:rPr>
              <w:t xml:space="preserve"> </w:t>
            </w:r>
            <w:r>
              <w:rPr>
                <w:sz w:val="24"/>
              </w:rPr>
              <w:t>baru dengan</w:t>
            </w:r>
            <w:r>
              <w:rPr>
                <w:spacing w:val="-1"/>
                <w:sz w:val="24"/>
              </w:rPr>
              <w:t xml:space="preserve"> </w:t>
            </w:r>
            <w:r>
              <w:rPr>
                <w:sz w:val="24"/>
              </w:rPr>
              <w:t xml:space="preserve">nama </w:t>
            </w:r>
            <w:r>
              <w:rPr>
                <w:rFonts w:ascii="Consolas"/>
                <w:b/>
                <w:color w:val="2E5395"/>
                <w:sz w:val="24"/>
              </w:rPr>
              <w:t>formBeli.html</w:t>
            </w:r>
            <w:r>
              <w:rPr>
                <w:sz w:val="24"/>
              </w:rPr>
              <w:t>, kemudian</w:t>
            </w:r>
            <w:r>
              <w:rPr>
                <w:spacing w:val="-1"/>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27C03870">
            <w:pPr>
              <w:pStyle w:val="8"/>
              <w:ind w:left="106"/>
              <w:rPr>
                <w:sz w:val="20"/>
              </w:rPr>
            </w:pPr>
            <w:r>
              <w:rPr>
                <w:sz w:val="20"/>
              </w:rPr>
              <w:drawing>
                <wp:inline distT="0" distB="0" distL="0" distR="0">
                  <wp:extent cx="5376545" cy="2059940"/>
                  <wp:effectExtent l="0" t="0" r="0" b="0"/>
                  <wp:docPr id="23" name="Image 23" descr="A computer code with text  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 23" descr="A computer code with text  Description automatically generated"/>
                          <pic:cNvPicPr/>
                        </pic:nvPicPr>
                        <pic:blipFill>
                          <a:blip r:embed="rId40" cstate="print"/>
                          <a:stretch>
                            <a:fillRect/>
                          </a:stretch>
                        </pic:blipFill>
                        <pic:spPr>
                          <a:xfrm>
                            <a:off x="0" y="0"/>
                            <a:ext cx="5376811" cy="2060352"/>
                          </a:xfrm>
                          <a:prstGeom prst="rect">
                            <a:avLst/>
                          </a:prstGeom>
                        </pic:spPr>
                      </pic:pic>
                    </a:graphicData>
                  </a:graphic>
                </wp:inline>
              </w:drawing>
            </w:r>
          </w:p>
        </w:tc>
      </w:tr>
      <w:tr w14:paraId="787107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79" w:hRule="atLeast"/>
        </w:trPr>
        <w:tc>
          <w:tcPr>
            <w:tcW w:w="1138" w:type="dxa"/>
          </w:tcPr>
          <w:p w14:paraId="7C89DC8A">
            <w:pPr>
              <w:pStyle w:val="8"/>
              <w:spacing w:before="80"/>
              <w:ind w:left="10"/>
              <w:jc w:val="center"/>
              <w:rPr>
                <w:sz w:val="24"/>
              </w:rPr>
            </w:pPr>
            <w:r>
              <w:rPr>
                <w:spacing w:val="-10"/>
                <w:sz w:val="24"/>
              </w:rPr>
              <w:t>2</w:t>
            </w:r>
          </w:p>
        </w:tc>
        <w:tc>
          <w:tcPr>
            <w:tcW w:w="9067" w:type="dxa"/>
          </w:tcPr>
          <w:p w14:paraId="11052CC9">
            <w:pPr>
              <w:pStyle w:val="8"/>
              <w:spacing w:before="85"/>
              <w:ind w:left="107"/>
              <w:rPr>
                <w:sz w:val="24"/>
              </w:rPr>
            </w:pPr>
            <w:r>
              <w:rPr>
                <w:sz w:val="24"/>
              </w:rPr>
              <w:t>Buat</w:t>
            </w:r>
            <w:r>
              <w:rPr>
                <w:spacing w:val="-3"/>
                <w:sz w:val="24"/>
              </w:rPr>
              <w:t xml:space="preserve"> </w:t>
            </w:r>
            <w:r>
              <w:rPr>
                <w:sz w:val="24"/>
              </w:rPr>
              <w:t>file</w:t>
            </w:r>
            <w:r>
              <w:rPr>
                <w:spacing w:val="-2"/>
                <w:sz w:val="24"/>
              </w:rPr>
              <w:t xml:space="preserve"> </w:t>
            </w:r>
            <w:r>
              <w:rPr>
                <w:sz w:val="24"/>
              </w:rPr>
              <w:t>baru dengan</w:t>
            </w:r>
            <w:r>
              <w:rPr>
                <w:spacing w:val="-1"/>
                <w:sz w:val="24"/>
              </w:rPr>
              <w:t xml:space="preserve"> </w:t>
            </w:r>
            <w:r>
              <w:rPr>
                <w:sz w:val="24"/>
              </w:rPr>
              <w:t xml:space="preserve">nama </w:t>
            </w:r>
            <w:r>
              <w:rPr>
                <w:rFonts w:ascii="Consolas"/>
                <w:b/>
                <w:color w:val="2E5395"/>
                <w:sz w:val="24"/>
              </w:rPr>
              <w:t>prosesBeli.php</w:t>
            </w:r>
            <w:r>
              <w:rPr>
                <w:sz w:val="24"/>
              </w:rPr>
              <w:t>, kemudian</w:t>
            </w:r>
            <w:r>
              <w:rPr>
                <w:spacing w:val="-1"/>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5FE37438">
            <w:pPr>
              <w:pStyle w:val="8"/>
              <w:ind w:left="106"/>
              <w:rPr>
                <w:sz w:val="20"/>
              </w:rPr>
            </w:pPr>
            <w:r>
              <w:rPr>
                <w:sz w:val="20"/>
              </w:rPr>
              <w:drawing>
                <wp:inline distT="0" distB="0" distL="0" distR="0">
                  <wp:extent cx="5415915" cy="1162050"/>
                  <wp:effectExtent l="0" t="0" r="0" b="0"/>
                  <wp:docPr id="24" name="Image 24" descr="A computer cod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 24" descr="A computer code with black text  Description automatically generated"/>
                          <pic:cNvPicPr/>
                        </pic:nvPicPr>
                        <pic:blipFill>
                          <a:blip r:embed="rId41" cstate="print"/>
                          <a:stretch>
                            <a:fillRect/>
                          </a:stretch>
                        </pic:blipFill>
                        <pic:spPr>
                          <a:xfrm>
                            <a:off x="0" y="0"/>
                            <a:ext cx="5416108" cy="1162050"/>
                          </a:xfrm>
                          <a:prstGeom prst="rect">
                            <a:avLst/>
                          </a:prstGeom>
                        </pic:spPr>
                      </pic:pic>
                    </a:graphicData>
                  </a:graphic>
                </wp:inline>
              </w:drawing>
            </w:r>
          </w:p>
        </w:tc>
      </w:tr>
      <w:tr w14:paraId="4CE3FF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74" w:hRule="atLeast"/>
        </w:trPr>
        <w:tc>
          <w:tcPr>
            <w:tcW w:w="1138" w:type="dxa"/>
          </w:tcPr>
          <w:p w14:paraId="1060542D">
            <w:pPr>
              <w:pStyle w:val="8"/>
              <w:spacing w:before="80"/>
              <w:ind w:left="10"/>
              <w:jc w:val="center"/>
              <w:rPr>
                <w:sz w:val="24"/>
              </w:rPr>
            </w:pPr>
            <w:r>
              <w:rPr>
                <w:spacing w:val="-10"/>
                <w:sz w:val="24"/>
              </w:rPr>
              <w:t>3</w:t>
            </w:r>
          </w:p>
        </w:tc>
        <w:tc>
          <w:tcPr>
            <w:tcW w:w="9067" w:type="dxa"/>
          </w:tcPr>
          <w:p w14:paraId="4F4908A6">
            <w:pPr>
              <w:pStyle w:val="8"/>
              <w:spacing w:before="85"/>
              <w:ind w:left="107"/>
              <w:rPr>
                <w:sz w:val="24"/>
              </w:rPr>
            </w:pPr>
            <w:r>
              <w:rPr>
                <w:sz w:val="24"/>
              </w:rPr>
              <w:t>Buat</w:t>
            </w:r>
            <w:r>
              <w:rPr>
                <w:spacing w:val="-3"/>
                <w:sz w:val="24"/>
              </w:rPr>
              <w:t xml:space="preserve"> </w:t>
            </w:r>
            <w:r>
              <w:rPr>
                <w:sz w:val="24"/>
              </w:rPr>
              <w:t>file</w:t>
            </w:r>
            <w:r>
              <w:rPr>
                <w:spacing w:val="-2"/>
                <w:sz w:val="24"/>
              </w:rPr>
              <w:t xml:space="preserve"> </w:t>
            </w:r>
            <w:r>
              <w:rPr>
                <w:sz w:val="24"/>
              </w:rPr>
              <w:t>baru dengan</w:t>
            </w:r>
            <w:r>
              <w:rPr>
                <w:spacing w:val="-1"/>
                <w:sz w:val="24"/>
              </w:rPr>
              <w:t xml:space="preserve"> </w:t>
            </w:r>
            <w:r>
              <w:rPr>
                <w:sz w:val="24"/>
              </w:rPr>
              <w:t>nama</w:t>
            </w:r>
            <w:r>
              <w:rPr>
                <w:spacing w:val="1"/>
                <w:sz w:val="24"/>
              </w:rPr>
              <w:t xml:space="preserve"> </w:t>
            </w:r>
            <w:r>
              <w:rPr>
                <w:rFonts w:ascii="Consolas"/>
                <w:b/>
                <w:color w:val="2E5395"/>
                <w:sz w:val="24"/>
              </w:rPr>
              <w:t>keranjangBelanja.php</w:t>
            </w:r>
            <w:r>
              <w:rPr>
                <w:sz w:val="24"/>
              </w:rPr>
              <w:t>,</w:t>
            </w:r>
            <w:r>
              <w:rPr>
                <w:spacing w:val="-1"/>
                <w:sz w:val="24"/>
              </w:rPr>
              <w:t xml:space="preserve"> </w:t>
            </w:r>
            <w:r>
              <w:rPr>
                <w:sz w:val="24"/>
              </w:rPr>
              <w:t>kemudian ketikkan</w:t>
            </w:r>
            <w:r>
              <w:rPr>
                <w:spacing w:val="-1"/>
                <w:sz w:val="24"/>
              </w:rPr>
              <w:t xml:space="preserve"> </w:t>
            </w:r>
            <w:r>
              <w:rPr>
                <w:sz w:val="24"/>
              </w:rPr>
              <w:t>kode</w:t>
            </w:r>
            <w:r>
              <w:rPr>
                <w:spacing w:val="-1"/>
                <w:sz w:val="24"/>
              </w:rPr>
              <w:t xml:space="preserve"> </w:t>
            </w:r>
            <w:r>
              <w:rPr>
                <w:spacing w:val="-2"/>
                <w:sz w:val="24"/>
              </w:rPr>
              <w:t>berikut.</w:t>
            </w:r>
          </w:p>
          <w:p w14:paraId="0729D6C2">
            <w:pPr>
              <w:pStyle w:val="8"/>
              <w:ind w:left="106"/>
              <w:rPr>
                <w:sz w:val="20"/>
              </w:rPr>
            </w:pPr>
            <w:r>
              <w:rPr>
                <w:sz w:val="20"/>
              </w:rPr>
              <w:drawing>
                <wp:inline distT="0" distB="0" distL="0" distR="0">
                  <wp:extent cx="4634230" cy="2428875"/>
                  <wp:effectExtent l="0" t="0" r="0" b="0"/>
                  <wp:docPr id="25" name="Image 25" descr="A screen shot of a computer code  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 25" descr="A screen shot of a computer code  Description automatically generated"/>
                          <pic:cNvPicPr/>
                        </pic:nvPicPr>
                        <pic:blipFill>
                          <a:blip r:embed="rId42" cstate="print"/>
                          <a:stretch>
                            <a:fillRect/>
                          </a:stretch>
                        </pic:blipFill>
                        <pic:spPr>
                          <a:xfrm>
                            <a:off x="0" y="0"/>
                            <a:ext cx="4634423" cy="2428875"/>
                          </a:xfrm>
                          <a:prstGeom prst="rect">
                            <a:avLst/>
                          </a:prstGeom>
                        </pic:spPr>
                      </pic:pic>
                    </a:graphicData>
                  </a:graphic>
                </wp:inline>
              </w:drawing>
            </w:r>
          </w:p>
        </w:tc>
      </w:tr>
      <w:tr w14:paraId="6D53B1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138" w:type="dxa"/>
          </w:tcPr>
          <w:p w14:paraId="43859DAA">
            <w:pPr>
              <w:pStyle w:val="8"/>
              <w:spacing w:before="78"/>
              <w:ind w:left="10"/>
              <w:jc w:val="center"/>
              <w:rPr>
                <w:sz w:val="24"/>
              </w:rPr>
            </w:pPr>
            <w:r>
              <w:rPr>
                <w:spacing w:val="-10"/>
                <w:sz w:val="24"/>
              </w:rPr>
              <w:t>4</w:t>
            </w:r>
          </w:p>
        </w:tc>
        <w:tc>
          <w:tcPr>
            <w:tcW w:w="9067" w:type="dxa"/>
          </w:tcPr>
          <w:p w14:paraId="265D6D18">
            <w:pPr>
              <w:pStyle w:val="8"/>
              <w:spacing w:before="78"/>
              <w:ind w:left="107"/>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3"/>
                <w:sz w:val="24"/>
              </w:rPr>
              <w:t xml:space="preserve"> </w:t>
            </w:r>
            <w:r>
              <w:rPr>
                <w:sz w:val="24"/>
              </w:rPr>
              <w:t>program</w:t>
            </w:r>
            <w:r>
              <w:rPr>
                <w:spacing w:val="-1"/>
                <w:sz w:val="24"/>
              </w:rPr>
              <w:t xml:space="preserve"> </w:t>
            </w:r>
            <w:r>
              <w:rPr>
                <w:sz w:val="24"/>
              </w:rPr>
              <w:t>langkah</w:t>
            </w:r>
            <w:r>
              <w:rPr>
                <w:spacing w:val="1"/>
                <w:sz w:val="24"/>
              </w:rPr>
              <w:t xml:space="preserve"> </w:t>
            </w:r>
            <w:r>
              <w:rPr>
                <w:sz w:val="24"/>
              </w:rPr>
              <w:t>ke-3</w:t>
            </w:r>
            <w:r>
              <w:rPr>
                <w:spacing w:val="-1"/>
                <w:sz w:val="24"/>
              </w:rPr>
              <w:t xml:space="preserve"> </w:t>
            </w:r>
            <w:r>
              <w:rPr>
                <w:sz w:val="24"/>
              </w:rPr>
              <w:t>dengan</w:t>
            </w:r>
            <w:r>
              <w:rPr>
                <w:spacing w:val="-1"/>
                <w:sz w:val="24"/>
              </w:rPr>
              <w:t xml:space="preserve"> </w:t>
            </w:r>
            <w:r>
              <w:rPr>
                <w:spacing w:val="-2"/>
                <w:sz w:val="24"/>
              </w:rPr>
              <w:t>mengetikkan</w:t>
            </w:r>
          </w:p>
          <w:p w14:paraId="6CAC7F8E">
            <w:pPr>
              <w:pStyle w:val="8"/>
              <w:spacing w:before="6"/>
              <w:ind w:left="107"/>
              <w:rPr>
                <w:rFonts w:ascii="Consolas"/>
                <w:b/>
                <w:sz w:val="24"/>
              </w:rPr>
            </w:pPr>
            <w:r>
              <w:rPr>
                <w:rFonts w:ascii="Consolas"/>
                <w:b/>
                <w:color w:val="2E5395"/>
                <w:spacing w:val="-2"/>
                <w:sz w:val="24"/>
              </w:rPr>
              <w:t>localhost/dasarWeb/keranjangBelanja.php</w:t>
            </w:r>
          </w:p>
        </w:tc>
      </w:tr>
      <w:tr w14:paraId="466B85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49" w:hRule="atLeast"/>
        </w:trPr>
        <w:tc>
          <w:tcPr>
            <w:tcW w:w="1138" w:type="dxa"/>
          </w:tcPr>
          <w:p w14:paraId="26790DC7">
            <w:pPr>
              <w:pStyle w:val="8"/>
              <w:spacing w:before="78"/>
              <w:ind w:left="10"/>
              <w:jc w:val="center"/>
              <w:rPr>
                <w:sz w:val="24"/>
              </w:rPr>
            </w:pPr>
            <w:r>
              <w:rPr>
                <w:spacing w:val="-10"/>
                <w:sz w:val="24"/>
              </w:rPr>
              <w:t>5</w:t>
            </w:r>
          </w:p>
        </w:tc>
        <w:tc>
          <w:tcPr>
            <w:tcW w:w="9067" w:type="dxa"/>
          </w:tcPr>
          <w:p w14:paraId="528F32FA">
            <w:pPr>
              <w:pStyle w:val="8"/>
              <w:spacing w:before="78"/>
              <w:ind w:left="107" w:right="3705"/>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17</w:t>
            </w:r>
            <w:r>
              <w:rPr>
                <w:sz w:val="24"/>
              </w:rPr>
              <w:t>)</w:t>
            </w:r>
          </w:p>
        </w:tc>
      </w:tr>
      <w:tr w14:paraId="426BDA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138" w:type="dxa"/>
          </w:tcPr>
          <w:p w14:paraId="21D2107B">
            <w:pPr>
              <w:pStyle w:val="8"/>
              <w:spacing w:before="78"/>
              <w:ind w:left="10"/>
              <w:jc w:val="center"/>
              <w:rPr>
                <w:sz w:val="24"/>
              </w:rPr>
            </w:pPr>
            <w:r>
              <w:rPr>
                <w:spacing w:val="-10"/>
                <w:sz w:val="24"/>
              </w:rPr>
              <w:t>6</w:t>
            </w:r>
          </w:p>
        </w:tc>
        <w:tc>
          <w:tcPr>
            <w:tcW w:w="9067" w:type="dxa"/>
          </w:tcPr>
          <w:p w14:paraId="46649353">
            <w:pPr>
              <w:pStyle w:val="8"/>
              <w:spacing w:before="78"/>
              <w:ind w:left="107"/>
              <w:rPr>
                <w:sz w:val="24"/>
              </w:rPr>
            </w:pP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pacing w:val="-2"/>
                <w:sz w:val="24"/>
              </w:rPr>
              <w:t>mengetikkan</w:t>
            </w:r>
          </w:p>
          <w:p w14:paraId="3FC56744">
            <w:pPr>
              <w:pStyle w:val="8"/>
              <w:spacing w:before="6"/>
              <w:ind w:left="107"/>
              <w:rPr>
                <w:rFonts w:ascii="Consolas"/>
                <w:b/>
                <w:sz w:val="24"/>
              </w:rPr>
            </w:pPr>
            <w:r>
              <w:rPr>
                <w:rFonts w:ascii="Consolas"/>
                <w:b/>
                <w:color w:val="2E5395"/>
                <w:spacing w:val="-2"/>
                <w:sz w:val="24"/>
              </w:rPr>
              <w:t>localhost/dasarWeb/formBeli.html</w:t>
            </w:r>
          </w:p>
        </w:tc>
      </w:tr>
    </w:tbl>
    <w:p w14:paraId="1CA2A786">
      <w:pPr>
        <w:spacing w:after="0"/>
        <w:rPr>
          <w:rFonts w:ascii="Consolas"/>
          <w:sz w:val="24"/>
        </w:rPr>
        <w:sectPr>
          <w:pgSz w:w="11910" w:h="16840"/>
          <w:pgMar w:top="1040" w:right="340" w:bottom="926" w:left="860" w:header="720" w:footer="720" w:gutter="0"/>
          <w:cols w:space="720" w:num="1"/>
        </w:sect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9067"/>
      </w:tblGrid>
      <w:tr w14:paraId="2974F2A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1138" w:type="dxa"/>
          </w:tcPr>
          <w:p w14:paraId="2CF84FBD">
            <w:pPr>
              <w:pStyle w:val="8"/>
              <w:spacing w:before="80"/>
              <w:ind w:left="10"/>
              <w:jc w:val="center"/>
              <w:rPr>
                <w:sz w:val="24"/>
              </w:rPr>
            </w:pPr>
            <w:r>
              <w:rPr>
                <w:spacing w:val="-10"/>
                <w:sz w:val="24"/>
              </w:rPr>
              <w:t>7</w:t>
            </w:r>
          </w:p>
        </w:tc>
        <w:tc>
          <w:tcPr>
            <w:tcW w:w="9067" w:type="dxa"/>
          </w:tcPr>
          <w:p w14:paraId="1B6B1CB2">
            <w:pPr>
              <w:pStyle w:val="8"/>
              <w:spacing w:before="80"/>
              <w:ind w:left="107"/>
              <w:rPr>
                <w:sz w:val="24"/>
              </w:rPr>
            </w:pPr>
            <w:r>
              <w:rPr>
                <w:sz w:val="24"/>
              </w:rPr>
              <w:t>Isikan</w:t>
            </w:r>
            <w:r>
              <w:rPr>
                <w:spacing w:val="-3"/>
                <w:sz w:val="24"/>
              </w:rPr>
              <w:t xml:space="preserve"> </w:t>
            </w:r>
            <w:r>
              <w:rPr>
                <w:sz w:val="24"/>
              </w:rPr>
              <w:t>jumlah</w:t>
            </w:r>
            <w:r>
              <w:rPr>
                <w:spacing w:val="-1"/>
                <w:sz w:val="24"/>
              </w:rPr>
              <w:t xml:space="preserve"> </w:t>
            </w:r>
            <w:r>
              <w:rPr>
                <w:sz w:val="24"/>
              </w:rPr>
              <w:t>novel</w:t>
            </w:r>
            <w:r>
              <w:rPr>
                <w:spacing w:val="-2"/>
                <w:sz w:val="24"/>
              </w:rPr>
              <w:t xml:space="preserve"> </w:t>
            </w:r>
            <w:r>
              <w:rPr>
                <w:sz w:val="24"/>
              </w:rPr>
              <w:t>dan buku</w:t>
            </w:r>
            <w:r>
              <w:rPr>
                <w:spacing w:val="-1"/>
                <w:sz w:val="24"/>
              </w:rPr>
              <w:t xml:space="preserve"> </w:t>
            </w:r>
            <w:r>
              <w:rPr>
                <w:sz w:val="24"/>
              </w:rPr>
              <w:t>teks yang</w:t>
            </w:r>
            <w:r>
              <w:rPr>
                <w:spacing w:val="-4"/>
                <w:sz w:val="24"/>
              </w:rPr>
              <w:t xml:space="preserve"> </w:t>
            </w:r>
            <w:r>
              <w:rPr>
                <w:sz w:val="24"/>
              </w:rPr>
              <w:t>akan</w:t>
            </w:r>
            <w:r>
              <w:rPr>
                <w:spacing w:val="-1"/>
                <w:sz w:val="24"/>
              </w:rPr>
              <w:t xml:space="preserve"> </w:t>
            </w:r>
            <w:r>
              <w:rPr>
                <w:sz w:val="24"/>
              </w:rPr>
              <w:t>dibeli</w:t>
            </w:r>
            <w:r>
              <w:rPr>
                <w:spacing w:val="-1"/>
                <w:sz w:val="24"/>
              </w:rPr>
              <w:t xml:space="preserve"> </w:t>
            </w:r>
            <w:r>
              <w:rPr>
                <w:sz w:val="24"/>
              </w:rPr>
              <w:t>kemudian</w:t>
            </w:r>
            <w:r>
              <w:rPr>
                <w:spacing w:val="-1"/>
                <w:sz w:val="24"/>
              </w:rPr>
              <w:t xml:space="preserve"> </w:t>
            </w:r>
            <w:r>
              <w:rPr>
                <w:sz w:val="24"/>
              </w:rPr>
              <w:t>klik</w:t>
            </w:r>
            <w:r>
              <w:rPr>
                <w:spacing w:val="-1"/>
                <w:sz w:val="24"/>
              </w:rPr>
              <w:t xml:space="preserve"> </w:t>
            </w:r>
            <w:r>
              <w:rPr>
                <w:sz w:val="24"/>
              </w:rPr>
              <w:t>tombol</w:t>
            </w:r>
            <w:r>
              <w:rPr>
                <w:spacing w:val="-2"/>
                <w:sz w:val="24"/>
              </w:rPr>
              <w:t xml:space="preserve"> “submit”.</w:t>
            </w:r>
          </w:p>
        </w:tc>
      </w:tr>
      <w:tr w14:paraId="5B6725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0" w:hRule="atLeast"/>
        </w:trPr>
        <w:tc>
          <w:tcPr>
            <w:tcW w:w="1138" w:type="dxa"/>
          </w:tcPr>
          <w:p w14:paraId="6C224523">
            <w:pPr>
              <w:pStyle w:val="8"/>
              <w:spacing w:before="81"/>
              <w:ind w:left="10"/>
              <w:jc w:val="center"/>
              <w:rPr>
                <w:sz w:val="24"/>
              </w:rPr>
            </w:pPr>
            <w:r>
              <w:rPr>
                <w:spacing w:val="-10"/>
                <w:sz w:val="24"/>
              </w:rPr>
              <w:t>8</w:t>
            </w:r>
          </w:p>
        </w:tc>
        <w:tc>
          <w:tcPr>
            <w:tcW w:w="9067" w:type="dxa"/>
          </w:tcPr>
          <w:p w14:paraId="356F7F8D">
            <w:pPr>
              <w:pStyle w:val="8"/>
              <w:spacing w:before="81"/>
              <w:ind w:left="107" w:right="3705"/>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18</w:t>
            </w:r>
            <w:r>
              <w:rPr>
                <w:sz w:val="24"/>
              </w:rPr>
              <w:t>)</w:t>
            </w:r>
          </w:p>
        </w:tc>
      </w:tr>
      <w:tr w14:paraId="20D999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1" w:hRule="atLeast"/>
        </w:trPr>
        <w:tc>
          <w:tcPr>
            <w:tcW w:w="1138" w:type="dxa"/>
          </w:tcPr>
          <w:p w14:paraId="2B1EEC15">
            <w:pPr>
              <w:pStyle w:val="8"/>
              <w:spacing w:before="80"/>
              <w:ind w:left="10"/>
              <w:jc w:val="center"/>
              <w:rPr>
                <w:sz w:val="24"/>
              </w:rPr>
            </w:pPr>
            <w:r>
              <w:rPr>
                <w:spacing w:val="-10"/>
                <w:sz w:val="24"/>
              </w:rPr>
              <w:t>9</w:t>
            </w:r>
          </w:p>
        </w:tc>
        <w:tc>
          <w:tcPr>
            <w:tcW w:w="9067" w:type="dxa"/>
          </w:tcPr>
          <w:p w14:paraId="10CC0183">
            <w:pPr>
              <w:pStyle w:val="8"/>
              <w:spacing w:before="80" w:line="244" w:lineRule="auto"/>
              <w:ind w:left="107"/>
              <w:rPr>
                <w:rFonts w:ascii="Consolas"/>
                <w:b/>
                <w:sz w:val="24"/>
              </w:rPr>
            </w:pPr>
            <w:r>
              <w:rPr>
                <w:sz w:val="24"/>
              </w:rPr>
              <w:t xml:space="preserve">Tutup </w:t>
            </w:r>
            <w:r>
              <w:rPr>
                <w:i/>
                <w:sz w:val="24"/>
              </w:rPr>
              <w:t xml:space="preserve">browser </w:t>
            </w:r>
            <w:r>
              <w:rPr>
                <w:sz w:val="24"/>
              </w:rPr>
              <w:t xml:space="preserve">kemudian buka kembali </w:t>
            </w:r>
            <w:r>
              <w:rPr>
                <w:i/>
                <w:sz w:val="24"/>
              </w:rPr>
              <w:t xml:space="preserve">browser </w:t>
            </w:r>
            <w:r>
              <w:rPr>
                <w:sz w:val="24"/>
              </w:rPr>
              <w:t>kemudian jalankan kembali kode program langkah ke-3 dengan mengetikkan</w:t>
            </w:r>
            <w:r>
              <w:rPr>
                <w:spacing w:val="80"/>
                <w:sz w:val="24"/>
              </w:rPr>
              <w:t xml:space="preserve"> </w:t>
            </w:r>
            <w:r>
              <w:rPr>
                <w:rFonts w:ascii="Consolas"/>
                <w:b/>
                <w:color w:val="2E5395"/>
                <w:sz w:val="24"/>
              </w:rPr>
              <w:t>localhost/dasarWeb/keranjangBelanja.php</w:t>
            </w:r>
          </w:p>
        </w:tc>
      </w:tr>
      <w:tr w14:paraId="7D75F9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0" w:hRule="atLeast"/>
        </w:trPr>
        <w:tc>
          <w:tcPr>
            <w:tcW w:w="1138" w:type="dxa"/>
          </w:tcPr>
          <w:p w14:paraId="69E8C676">
            <w:pPr>
              <w:pStyle w:val="8"/>
              <w:spacing w:before="78"/>
              <w:ind w:left="10"/>
              <w:jc w:val="center"/>
              <w:rPr>
                <w:sz w:val="24"/>
              </w:rPr>
            </w:pPr>
            <w:r>
              <w:rPr>
                <w:spacing w:val="-5"/>
                <w:sz w:val="24"/>
              </w:rPr>
              <w:t>10</w:t>
            </w:r>
          </w:p>
        </w:tc>
        <w:tc>
          <w:tcPr>
            <w:tcW w:w="9067" w:type="dxa"/>
          </w:tcPr>
          <w:p w14:paraId="4C6E9A2D">
            <w:pPr>
              <w:pStyle w:val="8"/>
              <w:spacing w:before="78"/>
              <w:ind w:left="107" w:right="3705"/>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19</w:t>
            </w:r>
            <w:r>
              <w:rPr>
                <w:sz w:val="24"/>
              </w:rPr>
              <w:t>)</w:t>
            </w:r>
          </w:p>
        </w:tc>
      </w:tr>
    </w:tbl>
    <w:p w14:paraId="7D0173DB">
      <w:pPr>
        <w:pStyle w:val="5"/>
        <w:spacing w:before="253"/>
      </w:pPr>
    </w:p>
    <w:p w14:paraId="24DA6A86">
      <w:pPr>
        <w:tabs>
          <w:tab w:val="left" w:pos="9981"/>
        </w:tabs>
        <w:spacing w:before="0"/>
        <w:ind w:left="0" w:right="513" w:firstLine="0"/>
        <w:jc w:val="center"/>
        <w:rPr>
          <w:b/>
          <w:i/>
          <w:sz w:val="24"/>
        </w:rPr>
      </w:pPr>
      <w:r>
        <w:rPr>
          <w:b/>
          <w:color w:val="000000"/>
          <w:spacing w:val="-32"/>
          <w:sz w:val="24"/>
          <w:shd w:val="clear" w:color="auto" w:fill="D0CECE"/>
        </w:rPr>
        <w:t xml:space="preserve"> </w:t>
      </w:r>
      <w:r>
        <w:rPr>
          <w:b/>
          <w:color w:val="000000"/>
          <w:sz w:val="24"/>
          <w:shd w:val="clear" w:color="auto" w:fill="D0CECE"/>
        </w:rPr>
        <w:t>Pengenalan</w:t>
      </w:r>
      <w:r>
        <w:rPr>
          <w:b/>
          <w:color w:val="000000"/>
          <w:spacing w:val="-3"/>
          <w:sz w:val="24"/>
          <w:shd w:val="clear" w:color="auto" w:fill="D0CECE"/>
        </w:rPr>
        <w:t xml:space="preserve"> </w:t>
      </w:r>
      <w:r>
        <w:rPr>
          <w:b/>
          <w:i/>
          <w:color w:val="000000"/>
          <w:spacing w:val="-2"/>
          <w:sz w:val="24"/>
          <w:shd w:val="clear" w:color="auto" w:fill="D0CECE"/>
        </w:rPr>
        <w:t>Session</w:t>
      </w:r>
      <w:r>
        <w:rPr>
          <w:b/>
          <w:i/>
          <w:color w:val="000000"/>
          <w:sz w:val="24"/>
          <w:shd w:val="clear" w:color="auto" w:fill="D0CECE"/>
        </w:rPr>
        <w:tab/>
      </w:r>
    </w:p>
    <w:p w14:paraId="7E0B71EB">
      <w:pPr>
        <w:pStyle w:val="5"/>
        <w:spacing w:before="175" w:line="276" w:lineRule="auto"/>
        <w:ind w:left="133" w:right="644"/>
        <w:jc w:val="both"/>
      </w:pPr>
      <w:r>
        <w:rPr>
          <w:i/>
          <w:color w:val="272727"/>
        </w:rPr>
        <w:t xml:space="preserve">Session </w:t>
      </w:r>
      <w:r>
        <w:rPr>
          <w:color w:val="272727"/>
        </w:rPr>
        <w:t>adalah salah satu fasilitas yang ada pada PHP yang digunakan untuk menyimpan data sememntara</w:t>
      </w:r>
      <w:r>
        <w:rPr>
          <w:color w:val="272727"/>
          <w:spacing w:val="-2"/>
        </w:rPr>
        <w:t xml:space="preserve"> </w:t>
      </w:r>
      <w:r>
        <w:rPr>
          <w:color w:val="272727"/>
        </w:rPr>
        <w:t>ke</w:t>
      </w:r>
      <w:r>
        <w:rPr>
          <w:color w:val="272727"/>
          <w:spacing w:val="-2"/>
        </w:rPr>
        <w:t xml:space="preserve"> </w:t>
      </w:r>
      <w:r>
        <w:rPr>
          <w:color w:val="272727"/>
        </w:rPr>
        <w:t>dalam</w:t>
      </w:r>
      <w:r>
        <w:rPr>
          <w:color w:val="272727"/>
          <w:spacing w:val="-1"/>
        </w:rPr>
        <w:t xml:space="preserve"> </w:t>
      </w:r>
      <w:r>
        <w:rPr>
          <w:color w:val="272727"/>
        </w:rPr>
        <w:t>variabel,</w:t>
      </w:r>
      <w:r>
        <w:rPr>
          <w:color w:val="272727"/>
          <w:spacing w:val="-2"/>
        </w:rPr>
        <w:t xml:space="preserve"> </w:t>
      </w:r>
      <w:r>
        <w:rPr>
          <w:color w:val="272727"/>
        </w:rPr>
        <w:t>sehingga</w:t>
      </w:r>
      <w:r>
        <w:rPr>
          <w:color w:val="272727"/>
          <w:spacing w:val="-2"/>
        </w:rPr>
        <w:t xml:space="preserve"> </w:t>
      </w:r>
      <w:r>
        <w:rPr>
          <w:color w:val="272727"/>
        </w:rPr>
        <w:t>data</w:t>
      </w:r>
      <w:r>
        <w:rPr>
          <w:color w:val="272727"/>
          <w:spacing w:val="-2"/>
        </w:rPr>
        <w:t xml:space="preserve"> </w:t>
      </w:r>
      <w:r>
        <w:rPr>
          <w:color w:val="272727"/>
        </w:rPr>
        <w:t>tadi dapat</w:t>
      </w:r>
      <w:r>
        <w:rPr>
          <w:color w:val="272727"/>
          <w:spacing w:val="-1"/>
        </w:rPr>
        <w:t xml:space="preserve"> </w:t>
      </w:r>
      <w:r>
        <w:rPr>
          <w:color w:val="272727"/>
        </w:rPr>
        <w:t>diakses</w:t>
      </w:r>
      <w:r>
        <w:rPr>
          <w:color w:val="272727"/>
          <w:spacing w:val="-2"/>
        </w:rPr>
        <w:t xml:space="preserve"> </w:t>
      </w:r>
      <w:r>
        <w:rPr>
          <w:color w:val="272727"/>
        </w:rPr>
        <w:t>oleh</w:t>
      </w:r>
      <w:r>
        <w:rPr>
          <w:color w:val="272727"/>
          <w:spacing w:val="-2"/>
        </w:rPr>
        <w:t xml:space="preserve"> </w:t>
      </w:r>
      <w:r>
        <w:rPr>
          <w:color w:val="272727"/>
        </w:rPr>
        <w:t>pengguna</w:t>
      </w:r>
      <w:r>
        <w:rPr>
          <w:color w:val="272727"/>
          <w:spacing w:val="-2"/>
        </w:rPr>
        <w:t xml:space="preserve"> </w:t>
      </w:r>
      <w:r>
        <w:rPr>
          <w:color w:val="272727"/>
        </w:rPr>
        <w:t>selama</w:t>
      </w:r>
      <w:r>
        <w:rPr>
          <w:color w:val="272727"/>
          <w:spacing w:val="-2"/>
        </w:rPr>
        <w:t xml:space="preserve"> </w:t>
      </w:r>
      <w:r>
        <w:rPr>
          <w:color w:val="272727"/>
        </w:rPr>
        <w:t xml:space="preserve">variabel </w:t>
      </w:r>
      <w:r>
        <w:rPr>
          <w:i/>
          <w:color w:val="272727"/>
        </w:rPr>
        <w:t xml:space="preserve">session </w:t>
      </w:r>
      <w:r>
        <w:rPr>
          <w:color w:val="272727"/>
        </w:rPr>
        <w:t>tersebut</w:t>
      </w:r>
      <w:r>
        <w:rPr>
          <w:color w:val="272727"/>
          <w:spacing w:val="-15"/>
        </w:rPr>
        <w:t xml:space="preserve"> </w:t>
      </w:r>
      <w:r>
        <w:rPr>
          <w:color w:val="272727"/>
        </w:rPr>
        <w:t>tidak</w:t>
      </w:r>
      <w:r>
        <w:rPr>
          <w:color w:val="272727"/>
          <w:spacing w:val="-15"/>
        </w:rPr>
        <w:t xml:space="preserve"> </w:t>
      </w:r>
      <w:r>
        <w:rPr>
          <w:color w:val="272727"/>
        </w:rPr>
        <w:t>dikosongkan</w:t>
      </w:r>
      <w:r>
        <w:rPr>
          <w:color w:val="272727"/>
          <w:spacing w:val="-15"/>
        </w:rPr>
        <w:t xml:space="preserve"> </w:t>
      </w:r>
      <w:r>
        <w:rPr>
          <w:color w:val="272727"/>
        </w:rPr>
        <w:t>atau</w:t>
      </w:r>
      <w:r>
        <w:rPr>
          <w:color w:val="272727"/>
          <w:spacing w:val="-15"/>
        </w:rPr>
        <w:t xml:space="preserve"> </w:t>
      </w:r>
      <w:r>
        <w:rPr>
          <w:color w:val="272727"/>
        </w:rPr>
        <w:t>dihilangkan.</w:t>
      </w:r>
      <w:r>
        <w:rPr>
          <w:color w:val="272727"/>
          <w:spacing w:val="-15"/>
        </w:rPr>
        <w:t xml:space="preserve"> </w:t>
      </w:r>
      <w:r>
        <w:rPr>
          <w:i/>
          <w:color w:val="272727"/>
        </w:rPr>
        <w:t>Session</w:t>
      </w:r>
      <w:r>
        <w:rPr>
          <w:i/>
          <w:color w:val="272727"/>
          <w:spacing w:val="-15"/>
        </w:rPr>
        <w:t xml:space="preserve"> </w:t>
      </w:r>
      <w:r>
        <w:rPr>
          <w:color w:val="272727"/>
        </w:rPr>
        <w:t>pada</w:t>
      </w:r>
      <w:r>
        <w:rPr>
          <w:color w:val="272727"/>
          <w:spacing w:val="-15"/>
        </w:rPr>
        <w:t xml:space="preserve"> </w:t>
      </w:r>
      <w:r>
        <w:rPr>
          <w:color w:val="272727"/>
        </w:rPr>
        <w:t>prinsipnya</w:t>
      </w:r>
      <w:r>
        <w:rPr>
          <w:color w:val="272727"/>
          <w:spacing w:val="-15"/>
        </w:rPr>
        <w:t xml:space="preserve"> </w:t>
      </w:r>
      <w:r>
        <w:rPr>
          <w:color w:val="272727"/>
        </w:rPr>
        <w:t>hampir</w:t>
      </w:r>
      <w:r>
        <w:rPr>
          <w:color w:val="272727"/>
          <w:spacing w:val="-15"/>
        </w:rPr>
        <w:t xml:space="preserve"> </w:t>
      </w:r>
      <w:r>
        <w:rPr>
          <w:color w:val="272727"/>
        </w:rPr>
        <w:t>sama</w:t>
      </w:r>
      <w:r>
        <w:rPr>
          <w:color w:val="272727"/>
          <w:spacing w:val="-15"/>
        </w:rPr>
        <w:t xml:space="preserve"> </w:t>
      </w:r>
      <w:r>
        <w:rPr>
          <w:color w:val="272727"/>
        </w:rPr>
        <w:t>dengan</w:t>
      </w:r>
      <w:r>
        <w:rPr>
          <w:color w:val="272727"/>
          <w:spacing w:val="-15"/>
        </w:rPr>
        <w:t xml:space="preserve"> </w:t>
      </w:r>
      <w:r>
        <w:rPr>
          <w:i/>
          <w:color w:val="272727"/>
        </w:rPr>
        <w:t>cookies,</w:t>
      </w:r>
      <w:r>
        <w:rPr>
          <w:i/>
          <w:color w:val="272727"/>
          <w:spacing w:val="-15"/>
        </w:rPr>
        <w:t xml:space="preserve"> </w:t>
      </w:r>
      <w:r>
        <w:rPr>
          <w:color w:val="272727"/>
        </w:rPr>
        <w:t>yang membedakan adalah posisi penyimpanan data</w:t>
      </w:r>
      <w:r>
        <w:rPr>
          <w:i/>
          <w:color w:val="272727"/>
        </w:rPr>
        <w:t xml:space="preserve">. </w:t>
      </w:r>
      <w:r>
        <w:rPr>
          <w:color w:val="272727"/>
        </w:rPr>
        <w:t xml:space="preserve">Jika </w:t>
      </w:r>
      <w:r>
        <w:rPr>
          <w:i/>
          <w:color w:val="272727"/>
        </w:rPr>
        <w:t xml:space="preserve">cookies </w:t>
      </w:r>
      <w:r>
        <w:rPr>
          <w:color w:val="272727"/>
        </w:rPr>
        <w:t xml:space="preserve">menyimpan data pada </w:t>
      </w:r>
      <w:r>
        <w:rPr>
          <w:i/>
          <w:color w:val="272727"/>
        </w:rPr>
        <w:t xml:space="preserve">client, </w:t>
      </w:r>
      <w:r>
        <w:rPr>
          <w:color w:val="272727"/>
        </w:rPr>
        <w:t xml:space="preserve">data </w:t>
      </w:r>
      <w:r>
        <w:rPr>
          <w:i/>
          <w:color w:val="272727"/>
        </w:rPr>
        <w:t xml:space="preserve">session </w:t>
      </w:r>
      <w:r>
        <w:rPr>
          <w:color w:val="272727"/>
        </w:rPr>
        <w:t xml:space="preserve">akan disimpan pada sisi </w:t>
      </w:r>
      <w:r>
        <w:rPr>
          <w:i/>
          <w:color w:val="272727"/>
        </w:rPr>
        <w:t xml:space="preserve">server. </w:t>
      </w:r>
      <w:r>
        <w:rPr>
          <w:color w:val="272727"/>
        </w:rPr>
        <w:t xml:space="preserve">Jadi </w:t>
      </w:r>
      <w:r>
        <w:rPr>
          <w:i/>
          <w:color w:val="272727"/>
        </w:rPr>
        <w:t xml:space="preserve">session </w:t>
      </w:r>
      <w:r>
        <w:rPr>
          <w:color w:val="272727"/>
        </w:rPr>
        <w:t xml:space="preserve">relatif lebih aman digunakan untuk menyimpan variabel nilai yang bersifat rahasia seperti </w:t>
      </w:r>
      <w:r>
        <w:rPr>
          <w:i/>
          <w:color w:val="272727"/>
        </w:rPr>
        <w:t xml:space="preserve">username </w:t>
      </w:r>
      <w:r>
        <w:rPr>
          <w:color w:val="272727"/>
        </w:rPr>
        <w:t xml:space="preserve">dan </w:t>
      </w:r>
      <w:r>
        <w:rPr>
          <w:i/>
          <w:color w:val="272727"/>
        </w:rPr>
        <w:t xml:space="preserve">password </w:t>
      </w:r>
      <w:r>
        <w:rPr>
          <w:color w:val="272727"/>
        </w:rPr>
        <w:t xml:space="preserve">pada saat login. Contoh penggunaan </w:t>
      </w:r>
      <w:r>
        <w:rPr>
          <w:i/>
          <w:color w:val="272727"/>
        </w:rPr>
        <w:t xml:space="preserve">session </w:t>
      </w:r>
      <w:r>
        <w:rPr>
          <w:color w:val="272727"/>
        </w:rPr>
        <w:t xml:space="preserve">diantaranya untuk menyimpan informasi login yang berlaku hanya dalam satu sesi dan menyimpan catatan pemesanan barang dalam sistem </w:t>
      </w:r>
      <w:r>
        <w:rPr>
          <w:i/>
          <w:color w:val="272727"/>
        </w:rPr>
        <w:t>e-commerce</w:t>
      </w:r>
      <w:r>
        <w:rPr>
          <w:color w:val="272727"/>
        </w:rPr>
        <w:t xml:space="preserve">/transaksi online. Tabel berikut menjelaskan perbandingan </w:t>
      </w:r>
      <w:r>
        <w:rPr>
          <w:i/>
          <w:color w:val="272727"/>
        </w:rPr>
        <w:t xml:space="preserve">cookies </w:t>
      </w:r>
      <w:r>
        <w:rPr>
          <w:color w:val="272727"/>
        </w:rPr>
        <w:t xml:space="preserve">dan </w:t>
      </w:r>
      <w:r>
        <w:rPr>
          <w:i/>
          <w:color w:val="272727"/>
        </w:rPr>
        <w:t>session</w:t>
      </w:r>
      <w:r>
        <w:rPr>
          <w:color w:val="272727"/>
        </w:rPr>
        <w:t>:</w:t>
      </w:r>
    </w:p>
    <w:p w14:paraId="701CEA51">
      <w:pPr>
        <w:spacing w:before="161"/>
        <w:ind w:left="0" w:right="515" w:firstLine="0"/>
        <w:jc w:val="center"/>
        <w:rPr>
          <w:i/>
          <w:sz w:val="24"/>
        </w:rPr>
      </w:pPr>
      <w:r>
        <w:rPr>
          <w:color w:val="272727"/>
          <w:sz w:val="24"/>
        </w:rPr>
        <w:t>Perbandingan</w:t>
      </w:r>
      <w:r>
        <w:rPr>
          <w:color w:val="272727"/>
          <w:spacing w:val="-1"/>
          <w:sz w:val="24"/>
        </w:rPr>
        <w:t xml:space="preserve"> </w:t>
      </w:r>
      <w:r>
        <w:rPr>
          <w:i/>
          <w:color w:val="272727"/>
          <w:sz w:val="24"/>
        </w:rPr>
        <w:t>Cookies</w:t>
      </w:r>
      <w:r>
        <w:rPr>
          <w:i/>
          <w:color w:val="272727"/>
          <w:spacing w:val="-2"/>
          <w:sz w:val="24"/>
        </w:rPr>
        <w:t xml:space="preserve"> </w:t>
      </w:r>
      <w:r>
        <w:rPr>
          <w:color w:val="272727"/>
          <w:sz w:val="24"/>
        </w:rPr>
        <w:t>dan</w:t>
      </w:r>
      <w:r>
        <w:rPr>
          <w:color w:val="272727"/>
          <w:spacing w:val="-1"/>
          <w:sz w:val="24"/>
        </w:rPr>
        <w:t xml:space="preserve"> </w:t>
      </w:r>
      <w:r>
        <w:rPr>
          <w:i/>
          <w:color w:val="272727"/>
          <w:spacing w:val="-2"/>
          <w:sz w:val="24"/>
        </w:rPr>
        <w:t>Session</w:t>
      </w:r>
    </w:p>
    <w:p w14:paraId="023E48B9">
      <w:pPr>
        <w:pStyle w:val="5"/>
        <w:rPr>
          <w:i/>
          <w:sz w:val="18"/>
        </w:r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2"/>
        <w:gridCol w:w="1458"/>
        <w:gridCol w:w="1659"/>
        <w:gridCol w:w="1278"/>
        <w:gridCol w:w="1134"/>
        <w:gridCol w:w="1532"/>
        <w:gridCol w:w="1240"/>
        <w:gridCol w:w="1165"/>
      </w:tblGrid>
      <w:tr w14:paraId="2D8642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992" w:type="dxa"/>
          </w:tcPr>
          <w:p w14:paraId="701B7114">
            <w:pPr>
              <w:pStyle w:val="8"/>
              <w:spacing w:before="275"/>
              <w:ind w:left="7" w:right="4"/>
              <w:jc w:val="center"/>
              <w:rPr>
                <w:b/>
                <w:sz w:val="24"/>
              </w:rPr>
            </w:pPr>
            <w:r>
              <w:rPr>
                <w:b/>
                <w:color w:val="272727"/>
                <w:spacing w:val="-2"/>
                <w:sz w:val="24"/>
              </w:rPr>
              <w:t>Jenis</w:t>
            </w:r>
          </w:p>
        </w:tc>
        <w:tc>
          <w:tcPr>
            <w:tcW w:w="1458" w:type="dxa"/>
          </w:tcPr>
          <w:p w14:paraId="64D27226">
            <w:pPr>
              <w:pStyle w:val="8"/>
              <w:spacing w:before="138"/>
              <w:ind w:left="217" w:right="104" w:hanging="113"/>
              <w:rPr>
                <w:b/>
                <w:sz w:val="24"/>
              </w:rPr>
            </w:pPr>
            <w:r>
              <w:rPr>
                <w:b/>
                <w:color w:val="272727"/>
                <w:spacing w:val="-2"/>
                <w:sz w:val="24"/>
              </w:rPr>
              <w:t>Menyimpan Informasi</w:t>
            </w:r>
          </w:p>
        </w:tc>
        <w:tc>
          <w:tcPr>
            <w:tcW w:w="1659" w:type="dxa"/>
          </w:tcPr>
          <w:p w14:paraId="089B1D2D">
            <w:pPr>
              <w:pStyle w:val="8"/>
              <w:spacing w:before="138"/>
              <w:ind w:left="118" w:firstLine="357"/>
              <w:rPr>
                <w:b/>
                <w:sz w:val="24"/>
              </w:rPr>
            </w:pPr>
            <w:r>
              <w:rPr>
                <w:b/>
                <w:color w:val="272727"/>
                <w:spacing w:val="-2"/>
                <w:sz w:val="24"/>
              </w:rPr>
              <w:t>Lokasi Penyimpanan</w:t>
            </w:r>
          </w:p>
        </w:tc>
        <w:tc>
          <w:tcPr>
            <w:tcW w:w="1278" w:type="dxa"/>
          </w:tcPr>
          <w:p w14:paraId="22F99AB3">
            <w:pPr>
              <w:pStyle w:val="8"/>
              <w:spacing w:before="138"/>
              <w:ind w:left="156" w:firstLine="166"/>
              <w:rPr>
                <w:b/>
                <w:sz w:val="24"/>
              </w:rPr>
            </w:pPr>
            <w:r>
              <w:rPr>
                <w:b/>
                <w:color w:val="272727"/>
                <w:spacing w:val="-2"/>
                <w:sz w:val="24"/>
              </w:rPr>
              <w:t>Dapat dipanggil</w:t>
            </w:r>
          </w:p>
        </w:tc>
        <w:tc>
          <w:tcPr>
            <w:tcW w:w="1134" w:type="dxa"/>
          </w:tcPr>
          <w:p w14:paraId="76F3FA92">
            <w:pPr>
              <w:pStyle w:val="8"/>
              <w:spacing w:before="138"/>
              <w:ind w:left="213" w:right="153" w:hanging="60"/>
              <w:rPr>
                <w:b/>
                <w:sz w:val="24"/>
              </w:rPr>
            </w:pPr>
            <w:r>
              <w:rPr>
                <w:b/>
                <w:color w:val="272727"/>
                <w:spacing w:val="-2"/>
                <w:sz w:val="24"/>
              </w:rPr>
              <w:t>Bersifat Global</w:t>
            </w:r>
          </w:p>
        </w:tc>
        <w:tc>
          <w:tcPr>
            <w:tcW w:w="1532" w:type="dxa"/>
          </w:tcPr>
          <w:p w14:paraId="5D164D22">
            <w:pPr>
              <w:pStyle w:val="8"/>
              <w:spacing w:line="276" w:lineRule="exact"/>
              <w:ind w:left="138" w:right="132" w:hanging="4"/>
              <w:jc w:val="center"/>
              <w:rPr>
                <w:b/>
                <w:sz w:val="24"/>
              </w:rPr>
            </w:pPr>
            <w:r>
              <w:rPr>
                <w:b/>
                <w:color w:val="272727"/>
                <w:spacing w:val="-2"/>
                <w:sz w:val="24"/>
              </w:rPr>
              <w:t xml:space="preserve">Dapat dipanggil </w:t>
            </w:r>
            <w:r>
              <w:rPr>
                <w:b/>
                <w:color w:val="272727"/>
                <w:sz w:val="24"/>
              </w:rPr>
              <w:t>Lain</w:t>
            </w:r>
            <w:r>
              <w:rPr>
                <w:b/>
                <w:color w:val="272727"/>
                <w:spacing w:val="-15"/>
                <w:sz w:val="24"/>
              </w:rPr>
              <w:t xml:space="preserve"> </w:t>
            </w:r>
            <w:r>
              <w:rPr>
                <w:b/>
                <w:color w:val="272727"/>
                <w:sz w:val="24"/>
              </w:rPr>
              <w:t>Waktu</w:t>
            </w:r>
          </w:p>
        </w:tc>
        <w:tc>
          <w:tcPr>
            <w:tcW w:w="1240" w:type="dxa"/>
          </w:tcPr>
          <w:p w14:paraId="5A27C60A">
            <w:pPr>
              <w:pStyle w:val="8"/>
              <w:spacing w:before="138"/>
              <w:ind w:left="180" w:right="177" w:firstLine="7"/>
              <w:rPr>
                <w:b/>
                <w:sz w:val="24"/>
              </w:rPr>
            </w:pPr>
            <w:r>
              <w:rPr>
                <w:b/>
                <w:color w:val="272727"/>
                <w:spacing w:val="-2"/>
                <w:sz w:val="24"/>
              </w:rPr>
              <w:t>Dibatasi Browser</w:t>
            </w:r>
          </w:p>
        </w:tc>
        <w:tc>
          <w:tcPr>
            <w:tcW w:w="1165" w:type="dxa"/>
          </w:tcPr>
          <w:p w14:paraId="5C5E427C">
            <w:pPr>
              <w:pStyle w:val="8"/>
              <w:spacing w:line="276" w:lineRule="exact"/>
              <w:ind w:left="282" w:right="262" w:hanging="20"/>
              <w:jc w:val="both"/>
              <w:rPr>
                <w:b/>
                <w:i/>
                <w:sz w:val="24"/>
              </w:rPr>
            </w:pPr>
            <w:r>
              <w:rPr>
                <w:b/>
                <w:color w:val="272727"/>
                <w:spacing w:val="-2"/>
                <w:sz w:val="24"/>
              </w:rPr>
              <w:t xml:space="preserve">Dapat diedit </w:t>
            </w:r>
            <w:r>
              <w:rPr>
                <w:b/>
                <w:i/>
                <w:color w:val="272727"/>
                <w:spacing w:val="-4"/>
                <w:sz w:val="24"/>
              </w:rPr>
              <w:t>User</w:t>
            </w:r>
          </w:p>
        </w:tc>
      </w:tr>
      <w:tr w14:paraId="3675D7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4" w:hRule="atLeast"/>
        </w:trPr>
        <w:tc>
          <w:tcPr>
            <w:tcW w:w="992" w:type="dxa"/>
          </w:tcPr>
          <w:p w14:paraId="7694B4A9">
            <w:pPr>
              <w:pStyle w:val="8"/>
              <w:spacing w:before="219"/>
              <w:ind w:left="7"/>
              <w:jc w:val="center"/>
              <w:rPr>
                <w:i/>
                <w:sz w:val="24"/>
              </w:rPr>
            </w:pPr>
            <w:r>
              <w:rPr>
                <w:i/>
                <w:color w:val="272727"/>
                <w:spacing w:val="-2"/>
                <w:sz w:val="24"/>
              </w:rPr>
              <w:t>Cookies</w:t>
            </w:r>
          </w:p>
        </w:tc>
        <w:tc>
          <w:tcPr>
            <w:tcW w:w="1458" w:type="dxa"/>
          </w:tcPr>
          <w:p w14:paraId="72475EA6">
            <w:pPr>
              <w:pStyle w:val="8"/>
              <w:spacing w:before="219"/>
              <w:ind w:left="0"/>
              <w:jc w:val="center"/>
              <w:rPr>
                <w:sz w:val="24"/>
              </w:rPr>
            </w:pPr>
            <w:r>
              <w:rPr>
                <w:color w:val="272727"/>
                <w:spacing w:val="-5"/>
                <w:sz w:val="24"/>
              </w:rPr>
              <w:t>Ya</w:t>
            </w:r>
          </w:p>
        </w:tc>
        <w:tc>
          <w:tcPr>
            <w:tcW w:w="1659" w:type="dxa"/>
          </w:tcPr>
          <w:p w14:paraId="47B0A7E5">
            <w:pPr>
              <w:pStyle w:val="8"/>
              <w:spacing w:before="219"/>
              <w:ind w:left="1"/>
              <w:jc w:val="center"/>
              <w:rPr>
                <w:i/>
                <w:sz w:val="24"/>
              </w:rPr>
            </w:pPr>
            <w:r>
              <w:rPr>
                <w:i/>
                <w:color w:val="272727"/>
                <w:spacing w:val="-2"/>
                <w:sz w:val="24"/>
              </w:rPr>
              <w:t>Client</w:t>
            </w:r>
          </w:p>
        </w:tc>
        <w:tc>
          <w:tcPr>
            <w:tcW w:w="1278" w:type="dxa"/>
          </w:tcPr>
          <w:p w14:paraId="55759940">
            <w:pPr>
              <w:pStyle w:val="8"/>
              <w:spacing w:before="219"/>
              <w:ind w:left="1"/>
              <w:jc w:val="center"/>
              <w:rPr>
                <w:sz w:val="24"/>
              </w:rPr>
            </w:pPr>
            <w:r>
              <w:rPr>
                <w:color w:val="272727"/>
                <w:spacing w:val="-5"/>
                <w:sz w:val="24"/>
              </w:rPr>
              <w:t>Ya</w:t>
            </w:r>
          </w:p>
        </w:tc>
        <w:tc>
          <w:tcPr>
            <w:tcW w:w="1134" w:type="dxa"/>
          </w:tcPr>
          <w:p w14:paraId="0554AB5A">
            <w:pPr>
              <w:pStyle w:val="8"/>
              <w:spacing w:before="219"/>
              <w:ind w:left="0" w:right="3"/>
              <w:jc w:val="center"/>
              <w:rPr>
                <w:sz w:val="24"/>
              </w:rPr>
            </w:pPr>
            <w:r>
              <w:rPr>
                <w:color w:val="272727"/>
                <w:spacing w:val="-5"/>
                <w:sz w:val="24"/>
              </w:rPr>
              <w:t>Ya</w:t>
            </w:r>
          </w:p>
        </w:tc>
        <w:tc>
          <w:tcPr>
            <w:tcW w:w="1532" w:type="dxa"/>
          </w:tcPr>
          <w:p w14:paraId="06BB2472">
            <w:pPr>
              <w:pStyle w:val="8"/>
              <w:spacing w:before="219"/>
              <w:ind w:left="0" w:right="1"/>
              <w:jc w:val="center"/>
              <w:rPr>
                <w:sz w:val="24"/>
              </w:rPr>
            </w:pPr>
            <w:r>
              <w:rPr>
                <w:color w:val="272727"/>
                <w:spacing w:val="-5"/>
                <w:sz w:val="24"/>
              </w:rPr>
              <w:t>Ya</w:t>
            </w:r>
          </w:p>
        </w:tc>
        <w:tc>
          <w:tcPr>
            <w:tcW w:w="1240" w:type="dxa"/>
          </w:tcPr>
          <w:p w14:paraId="0C13B34D">
            <w:pPr>
              <w:pStyle w:val="8"/>
              <w:spacing w:before="219"/>
              <w:ind w:left="0" w:right="1"/>
              <w:jc w:val="center"/>
              <w:rPr>
                <w:sz w:val="24"/>
              </w:rPr>
            </w:pPr>
            <w:r>
              <w:rPr>
                <w:color w:val="272727"/>
                <w:spacing w:val="-5"/>
                <w:sz w:val="24"/>
              </w:rPr>
              <w:t>Ya</w:t>
            </w:r>
          </w:p>
        </w:tc>
        <w:tc>
          <w:tcPr>
            <w:tcW w:w="1165" w:type="dxa"/>
          </w:tcPr>
          <w:p w14:paraId="1FF346A1">
            <w:pPr>
              <w:pStyle w:val="8"/>
              <w:spacing w:before="219"/>
              <w:ind w:left="0" w:right="1"/>
              <w:jc w:val="center"/>
              <w:rPr>
                <w:sz w:val="24"/>
              </w:rPr>
            </w:pPr>
            <w:r>
              <w:rPr>
                <w:color w:val="272727"/>
                <w:spacing w:val="-5"/>
                <w:sz w:val="24"/>
              </w:rPr>
              <w:t>Ya</w:t>
            </w:r>
          </w:p>
        </w:tc>
      </w:tr>
      <w:tr w14:paraId="63317E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90" w:hRule="atLeast"/>
        </w:trPr>
        <w:tc>
          <w:tcPr>
            <w:tcW w:w="992" w:type="dxa"/>
          </w:tcPr>
          <w:p w14:paraId="68D65182">
            <w:pPr>
              <w:pStyle w:val="8"/>
              <w:spacing w:before="200"/>
              <w:ind w:left="7"/>
              <w:jc w:val="center"/>
              <w:rPr>
                <w:i/>
                <w:sz w:val="24"/>
              </w:rPr>
            </w:pPr>
            <w:r>
              <w:rPr>
                <w:i/>
                <w:color w:val="272727"/>
                <w:spacing w:val="-2"/>
                <w:sz w:val="24"/>
              </w:rPr>
              <w:t>Session</w:t>
            </w:r>
          </w:p>
        </w:tc>
        <w:tc>
          <w:tcPr>
            <w:tcW w:w="1458" w:type="dxa"/>
          </w:tcPr>
          <w:p w14:paraId="3AE3F6C5">
            <w:pPr>
              <w:pStyle w:val="8"/>
              <w:spacing w:before="200"/>
              <w:ind w:left="0"/>
              <w:jc w:val="center"/>
              <w:rPr>
                <w:sz w:val="24"/>
              </w:rPr>
            </w:pPr>
            <w:r>
              <w:rPr>
                <w:color w:val="272727"/>
                <w:spacing w:val="-5"/>
                <w:sz w:val="24"/>
              </w:rPr>
              <w:t>Ya</w:t>
            </w:r>
          </w:p>
        </w:tc>
        <w:tc>
          <w:tcPr>
            <w:tcW w:w="1659" w:type="dxa"/>
          </w:tcPr>
          <w:p w14:paraId="157C1E70">
            <w:pPr>
              <w:pStyle w:val="8"/>
              <w:spacing w:before="200"/>
              <w:ind w:left="1" w:right="1"/>
              <w:jc w:val="center"/>
              <w:rPr>
                <w:i/>
                <w:sz w:val="24"/>
              </w:rPr>
            </w:pPr>
            <w:r>
              <w:rPr>
                <w:i/>
                <w:color w:val="272727"/>
                <w:spacing w:val="-2"/>
                <w:sz w:val="24"/>
              </w:rPr>
              <w:t>Server</w:t>
            </w:r>
          </w:p>
        </w:tc>
        <w:tc>
          <w:tcPr>
            <w:tcW w:w="1278" w:type="dxa"/>
          </w:tcPr>
          <w:p w14:paraId="1A6B0D96">
            <w:pPr>
              <w:pStyle w:val="8"/>
              <w:spacing w:before="200"/>
              <w:ind w:left="1"/>
              <w:jc w:val="center"/>
              <w:rPr>
                <w:sz w:val="24"/>
              </w:rPr>
            </w:pPr>
            <w:r>
              <w:rPr>
                <w:color w:val="272727"/>
                <w:spacing w:val="-5"/>
                <w:sz w:val="24"/>
              </w:rPr>
              <w:t>Ya</w:t>
            </w:r>
          </w:p>
        </w:tc>
        <w:tc>
          <w:tcPr>
            <w:tcW w:w="1134" w:type="dxa"/>
          </w:tcPr>
          <w:p w14:paraId="2E6A6CDF">
            <w:pPr>
              <w:pStyle w:val="8"/>
              <w:spacing w:before="200"/>
              <w:ind w:left="0" w:right="3"/>
              <w:jc w:val="center"/>
              <w:rPr>
                <w:sz w:val="24"/>
              </w:rPr>
            </w:pPr>
            <w:r>
              <w:rPr>
                <w:color w:val="272727"/>
                <w:spacing w:val="-5"/>
                <w:sz w:val="24"/>
              </w:rPr>
              <w:t>Ya</w:t>
            </w:r>
          </w:p>
        </w:tc>
        <w:tc>
          <w:tcPr>
            <w:tcW w:w="1532" w:type="dxa"/>
          </w:tcPr>
          <w:p w14:paraId="7D83A1F8">
            <w:pPr>
              <w:pStyle w:val="8"/>
              <w:spacing w:before="200"/>
              <w:ind w:left="1" w:right="1"/>
              <w:jc w:val="center"/>
              <w:rPr>
                <w:sz w:val="24"/>
              </w:rPr>
            </w:pPr>
            <w:r>
              <w:rPr>
                <w:color w:val="272727"/>
                <w:spacing w:val="-2"/>
                <w:sz w:val="24"/>
              </w:rPr>
              <w:t>Tidak</w:t>
            </w:r>
          </w:p>
        </w:tc>
        <w:tc>
          <w:tcPr>
            <w:tcW w:w="1240" w:type="dxa"/>
          </w:tcPr>
          <w:p w14:paraId="3850C44D">
            <w:pPr>
              <w:pStyle w:val="8"/>
              <w:spacing w:before="200"/>
              <w:ind w:left="1" w:right="1"/>
              <w:jc w:val="center"/>
              <w:rPr>
                <w:sz w:val="24"/>
              </w:rPr>
            </w:pPr>
            <w:r>
              <w:rPr>
                <w:color w:val="272727"/>
                <w:spacing w:val="-2"/>
                <w:sz w:val="24"/>
              </w:rPr>
              <w:t>Tidak</w:t>
            </w:r>
          </w:p>
        </w:tc>
        <w:tc>
          <w:tcPr>
            <w:tcW w:w="1165" w:type="dxa"/>
          </w:tcPr>
          <w:p w14:paraId="189057AC">
            <w:pPr>
              <w:pStyle w:val="8"/>
              <w:spacing w:before="200"/>
              <w:ind w:left="0" w:right="1"/>
              <w:jc w:val="center"/>
              <w:rPr>
                <w:sz w:val="24"/>
              </w:rPr>
            </w:pPr>
            <w:r>
              <w:rPr>
                <w:color w:val="272727"/>
                <w:spacing w:val="-2"/>
                <w:sz w:val="24"/>
              </w:rPr>
              <w:t>Tidak</w:t>
            </w:r>
          </w:p>
        </w:tc>
      </w:tr>
    </w:tbl>
    <w:p w14:paraId="14102C54">
      <w:pPr>
        <w:pStyle w:val="5"/>
        <w:spacing w:before="77"/>
        <w:rPr>
          <w:i/>
        </w:rPr>
      </w:pPr>
    </w:p>
    <w:p w14:paraId="68D4B8B0">
      <w:pPr>
        <w:spacing w:before="1" w:line="271" w:lineRule="auto"/>
        <w:ind w:left="133" w:right="759" w:firstLine="0"/>
        <w:jc w:val="both"/>
        <w:rPr>
          <w:sz w:val="24"/>
        </w:rPr>
      </w:pPr>
      <w:r>
        <w:rPr>
          <w:sz w:val="24"/>
        </w:rPr>
        <w:t xml:space="preserve">Untuk membuat </w:t>
      </w:r>
      <w:r>
        <w:rPr>
          <w:i/>
          <w:sz w:val="24"/>
        </w:rPr>
        <w:t xml:space="preserve">session </w:t>
      </w:r>
      <w:r>
        <w:rPr>
          <w:sz w:val="24"/>
        </w:rPr>
        <w:t xml:space="preserve">dalam PHP digunakan fungsi </w:t>
      </w:r>
      <w:r>
        <w:rPr>
          <w:rFonts w:ascii="Consolas"/>
          <w:b/>
          <w:color w:val="2E5395"/>
          <w:sz w:val="24"/>
        </w:rPr>
        <w:t>session_start().</w:t>
      </w:r>
      <w:r>
        <w:rPr>
          <w:rFonts w:ascii="Consolas"/>
          <w:b/>
          <w:color w:val="2E5395"/>
          <w:spacing w:val="-33"/>
          <w:sz w:val="24"/>
        </w:rPr>
        <w:t xml:space="preserve"> </w:t>
      </w:r>
      <w:r>
        <w:rPr>
          <w:sz w:val="24"/>
        </w:rPr>
        <w:t xml:space="preserve">Berikut adalah sintaks dasar untuk memulai </w:t>
      </w:r>
      <w:r>
        <w:rPr>
          <w:i/>
          <w:sz w:val="24"/>
        </w:rPr>
        <w:t>session</w:t>
      </w:r>
      <w:r>
        <w:rPr>
          <w:sz w:val="24"/>
        </w:rPr>
        <w:t>:</w:t>
      </w:r>
    </w:p>
    <w:p w14:paraId="464678AE">
      <w:pPr>
        <w:pStyle w:val="5"/>
        <w:spacing w:before="10"/>
        <w:rPr>
          <w:sz w:val="12"/>
        </w:rPr>
      </w:pPr>
      <w:r>
        <mc:AlternateContent>
          <mc:Choice Requires="wps">
            <w:drawing>
              <wp:anchor distT="0" distB="0" distL="0" distR="0" simplePos="0" relativeHeight="251663360" behindDoc="1" locked="0" layoutInCell="1" allowOverlap="1">
                <wp:simplePos x="0" y="0"/>
                <wp:positionH relativeFrom="page">
                  <wp:posOffset>807720</wp:posOffset>
                </wp:positionH>
                <wp:positionV relativeFrom="paragraph">
                  <wp:posOffset>109220</wp:posOffset>
                </wp:positionV>
                <wp:extent cx="6125210" cy="702945"/>
                <wp:effectExtent l="0" t="0" r="0" b="0"/>
                <wp:wrapTopAndBottom/>
                <wp:docPr id="26" name="Textbox 26"/>
                <wp:cNvGraphicFramePr/>
                <a:graphic xmlns:a="http://schemas.openxmlformats.org/drawingml/2006/main">
                  <a:graphicData uri="http://schemas.microsoft.com/office/word/2010/wordprocessingShape">
                    <wps:wsp>
                      <wps:cNvSpPr txBox="1"/>
                      <wps:spPr>
                        <a:xfrm>
                          <a:off x="0" y="0"/>
                          <a:ext cx="6125210" cy="702945"/>
                        </a:xfrm>
                        <a:prstGeom prst="rect">
                          <a:avLst/>
                        </a:prstGeom>
                        <a:solidFill>
                          <a:srgbClr val="DEEBF6"/>
                        </a:solidFill>
                      </wps:spPr>
                      <wps:txbx>
                        <w:txbxContent>
                          <w:p w14:paraId="1C98F529">
                            <w:pPr>
                              <w:pStyle w:val="5"/>
                              <w:spacing w:before="119"/>
                              <w:ind w:left="107"/>
                              <w:rPr>
                                <w:rFonts w:ascii="Courier New"/>
                                <w:color w:val="000000"/>
                              </w:rPr>
                            </w:pPr>
                            <w:r>
                              <w:rPr>
                                <w:rFonts w:ascii="Courier New"/>
                                <w:color w:val="000000"/>
                                <w:spacing w:val="-2"/>
                              </w:rPr>
                              <w:t>&lt;?php</w:t>
                            </w:r>
                          </w:p>
                          <w:p w14:paraId="0E23B70B">
                            <w:pPr>
                              <w:pStyle w:val="5"/>
                              <w:spacing w:before="23"/>
                              <w:ind w:left="539"/>
                              <w:rPr>
                                <w:rFonts w:ascii="Courier New"/>
                                <w:color w:val="000000"/>
                              </w:rPr>
                            </w:pPr>
                            <w:r>
                              <w:rPr>
                                <w:rFonts w:ascii="Courier New"/>
                                <w:color w:val="000000"/>
                                <w:spacing w:val="-2"/>
                              </w:rPr>
                              <w:t>session_start();</w:t>
                            </w:r>
                          </w:p>
                          <w:p w14:paraId="08563C54">
                            <w:pPr>
                              <w:spacing w:before="21"/>
                              <w:ind w:left="107" w:right="0" w:firstLine="0"/>
                              <w:jc w:val="left"/>
                              <w:rPr>
                                <w:rFonts w:ascii="Courier New"/>
                                <w:color w:val="000000"/>
                                <w:sz w:val="24"/>
                              </w:rPr>
                            </w:pPr>
                            <w:r>
                              <w:rPr>
                                <w:rFonts w:ascii="Courier New"/>
                                <w:color w:val="000000"/>
                                <w:spacing w:val="-5"/>
                                <w:sz w:val="24"/>
                              </w:rPr>
                              <w:t>?&gt;</w:t>
                            </w:r>
                          </w:p>
                        </w:txbxContent>
                      </wps:txbx>
                      <wps:bodyPr wrap="square" lIns="0" tIns="0" rIns="0" bIns="0" rtlCol="0">
                        <a:noAutofit/>
                      </wps:bodyPr>
                    </wps:wsp>
                  </a:graphicData>
                </a:graphic>
              </wp:anchor>
            </w:drawing>
          </mc:Choice>
          <mc:Fallback>
            <w:pict>
              <v:shape id="Textbox 26" o:spid="_x0000_s1026" o:spt="202" type="#_x0000_t202" style="position:absolute;left:0pt;margin-left:63.6pt;margin-top:8.6pt;height:55.35pt;width:482.3pt;mso-position-horizontal-relative:page;mso-wrap-distance-bottom:0pt;mso-wrap-distance-top:0pt;z-index:-251653120;mso-width-relative:page;mso-height-relative:page;" fillcolor="#DEEBF6" filled="t" stroked="f" coordsize="21600,21600" o:gfxdata="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L0qoz/UAAAACwEAAA8AAAAAAAAAAQAgAAAAIgAAAGRy&#10;cy9kb3ducmV2LnhtbFBLAQIUABQAAAAIAIdO4kD7jjLk0AEAAKoDAAAOAAAAAAAAAAEAIAAAACMB&#10;AABkcnMvZTJvRG9jLnhtbFBLBQYAAAAABgAGAFkBAABlBQAAAAA=&#10;">
                <v:fill on="t" focussize="0,0"/>
                <v:stroke on="f"/>
                <v:imagedata o:title=""/>
                <o:lock v:ext="edit" aspectratio="f"/>
                <v:textbox inset="0mm,0mm,0mm,0mm">
                  <w:txbxContent>
                    <w:p w14:paraId="1C98F529">
                      <w:pPr>
                        <w:pStyle w:val="5"/>
                        <w:spacing w:before="119"/>
                        <w:ind w:left="107"/>
                        <w:rPr>
                          <w:rFonts w:ascii="Courier New"/>
                          <w:color w:val="000000"/>
                        </w:rPr>
                      </w:pPr>
                      <w:r>
                        <w:rPr>
                          <w:rFonts w:ascii="Courier New"/>
                          <w:color w:val="000000"/>
                          <w:spacing w:val="-2"/>
                        </w:rPr>
                        <w:t>&lt;?php</w:t>
                      </w:r>
                    </w:p>
                    <w:p w14:paraId="0E23B70B">
                      <w:pPr>
                        <w:pStyle w:val="5"/>
                        <w:spacing w:before="23"/>
                        <w:ind w:left="539"/>
                        <w:rPr>
                          <w:rFonts w:ascii="Courier New"/>
                          <w:color w:val="000000"/>
                        </w:rPr>
                      </w:pPr>
                      <w:r>
                        <w:rPr>
                          <w:rFonts w:ascii="Courier New"/>
                          <w:color w:val="000000"/>
                          <w:spacing w:val="-2"/>
                        </w:rPr>
                        <w:t>session_start();</w:t>
                      </w:r>
                    </w:p>
                    <w:p w14:paraId="08563C54">
                      <w:pPr>
                        <w:spacing w:before="21"/>
                        <w:ind w:left="107" w:right="0" w:firstLine="0"/>
                        <w:jc w:val="left"/>
                        <w:rPr>
                          <w:rFonts w:ascii="Courier New"/>
                          <w:color w:val="000000"/>
                          <w:sz w:val="24"/>
                        </w:rPr>
                      </w:pPr>
                      <w:r>
                        <w:rPr>
                          <w:rFonts w:ascii="Courier New"/>
                          <w:color w:val="000000"/>
                          <w:spacing w:val="-5"/>
                          <w:sz w:val="24"/>
                        </w:rPr>
                        <w:t>?&gt;</w:t>
                      </w:r>
                    </w:p>
                  </w:txbxContent>
                </v:textbox>
                <w10:wrap type="topAndBottom"/>
              </v:shape>
            </w:pict>
          </mc:Fallback>
        </mc:AlternateContent>
      </w:r>
    </w:p>
    <w:p w14:paraId="5FDD696B">
      <w:pPr>
        <w:pStyle w:val="5"/>
        <w:spacing w:line="280" w:lineRule="auto"/>
        <w:ind w:left="133" w:right="373"/>
      </w:pPr>
      <w:r>
        <w:t xml:space="preserve">Setelah </w:t>
      </w:r>
      <w:r>
        <w:rPr>
          <w:i/>
        </w:rPr>
        <w:t xml:space="preserve">session </w:t>
      </w:r>
      <w:r>
        <w:t xml:space="preserve">dimulai, maka variabel </w:t>
      </w:r>
      <w:r>
        <w:rPr>
          <w:i/>
        </w:rPr>
        <w:t xml:space="preserve">session </w:t>
      </w:r>
      <w:r>
        <w:t>sudah dapat mulai digunakan. Variabel yang dimaksud adalah</w:t>
      </w:r>
      <w:r>
        <w:rPr>
          <w:spacing w:val="63"/>
          <w:w w:val="150"/>
        </w:rPr>
        <w:t xml:space="preserve"> </w:t>
      </w:r>
      <w:r>
        <w:t>PHP</w:t>
      </w:r>
      <w:r>
        <w:rPr>
          <w:spacing w:val="67"/>
          <w:w w:val="150"/>
        </w:rPr>
        <w:t xml:space="preserve"> </w:t>
      </w:r>
      <w:r>
        <w:t>global</w:t>
      </w:r>
      <w:r>
        <w:rPr>
          <w:spacing w:val="66"/>
          <w:w w:val="150"/>
        </w:rPr>
        <w:t xml:space="preserve"> </w:t>
      </w:r>
      <w:r>
        <w:t>variable</w:t>
      </w:r>
      <w:r>
        <w:rPr>
          <w:spacing w:val="65"/>
          <w:w w:val="150"/>
        </w:rPr>
        <w:t xml:space="preserve"> </w:t>
      </w:r>
      <w:r>
        <w:rPr>
          <w:rFonts w:ascii="Consolas"/>
          <w:b/>
          <w:color w:val="2E5395"/>
        </w:rPr>
        <w:t>$_SESSION</w:t>
      </w:r>
      <w:r>
        <w:t>.</w:t>
      </w:r>
      <w:r>
        <w:rPr>
          <w:spacing w:val="67"/>
          <w:w w:val="150"/>
        </w:rPr>
        <w:t xml:space="preserve"> </w:t>
      </w:r>
      <w:r>
        <w:t>Berikut</w:t>
      </w:r>
      <w:r>
        <w:rPr>
          <w:spacing w:val="65"/>
          <w:w w:val="150"/>
        </w:rPr>
        <w:t xml:space="preserve"> </w:t>
      </w:r>
      <w:r>
        <w:t>adalah</w:t>
      </w:r>
      <w:r>
        <w:rPr>
          <w:spacing w:val="65"/>
          <w:w w:val="150"/>
        </w:rPr>
        <w:t xml:space="preserve"> </w:t>
      </w:r>
      <w:r>
        <w:t>sintaks</w:t>
      </w:r>
      <w:r>
        <w:rPr>
          <w:spacing w:val="65"/>
          <w:w w:val="150"/>
        </w:rPr>
        <w:t xml:space="preserve"> </w:t>
      </w:r>
      <w:r>
        <w:t>penggunakan</w:t>
      </w:r>
      <w:r>
        <w:rPr>
          <w:spacing w:val="64"/>
          <w:w w:val="150"/>
        </w:rPr>
        <w:t xml:space="preserve"> </w:t>
      </w:r>
      <w:r>
        <w:t>variable</w:t>
      </w:r>
      <w:r>
        <w:rPr>
          <w:spacing w:val="68"/>
          <w:w w:val="150"/>
        </w:rPr>
        <w:t xml:space="preserve"> </w:t>
      </w:r>
      <w:r>
        <w:rPr>
          <w:spacing w:val="-2"/>
        </w:rPr>
        <w:t>global</w:t>
      </w:r>
    </w:p>
    <w:p w14:paraId="6445BDBE">
      <w:pPr>
        <w:spacing w:before="0" w:line="280" w:lineRule="exact"/>
        <w:ind w:left="133" w:right="0" w:firstLine="0"/>
        <w:jc w:val="left"/>
        <w:rPr>
          <w:sz w:val="24"/>
        </w:rPr>
      </w:pPr>
      <w:r>
        <w:rPr>
          <w:rFonts w:ascii="Consolas"/>
          <w:b/>
          <w:color w:val="2E5395"/>
          <w:spacing w:val="-2"/>
          <w:sz w:val="24"/>
        </w:rPr>
        <w:t>$_SESSION</w:t>
      </w:r>
      <w:r>
        <w:rPr>
          <w:spacing w:val="-2"/>
          <w:sz w:val="24"/>
        </w:rPr>
        <w:t>:</w:t>
      </w:r>
    </w:p>
    <w:p w14:paraId="084E2CEA">
      <w:pPr>
        <w:spacing w:after="0" w:line="280" w:lineRule="exact"/>
        <w:jc w:val="left"/>
        <w:rPr>
          <w:sz w:val="24"/>
        </w:rPr>
        <w:sectPr>
          <w:type w:val="continuous"/>
          <w:pgSz w:w="11910" w:h="16840"/>
          <w:pgMar w:top="1100" w:right="340" w:bottom="280" w:left="860" w:header="720" w:footer="720" w:gutter="0"/>
          <w:cols w:space="720" w:num="1"/>
        </w:sectPr>
      </w:pPr>
    </w:p>
    <w:p w14:paraId="1429902F">
      <w:pPr>
        <w:pStyle w:val="5"/>
        <w:ind w:left="412"/>
        <w:rPr>
          <w:sz w:val="20"/>
        </w:rPr>
      </w:pPr>
      <w:r>
        <w:rPr>
          <w:sz w:val="20"/>
        </w:rPr>
        <mc:AlternateContent>
          <mc:Choice Requires="wps">
            <w:drawing>
              <wp:inline distT="0" distB="0" distL="0" distR="0">
                <wp:extent cx="6125210" cy="704850"/>
                <wp:effectExtent l="0" t="0" r="0" b="0"/>
                <wp:docPr id="27" name="Textbox 27"/>
                <wp:cNvGraphicFramePr/>
                <a:graphic xmlns:a="http://schemas.openxmlformats.org/drawingml/2006/main">
                  <a:graphicData uri="http://schemas.microsoft.com/office/word/2010/wordprocessingShape">
                    <wps:wsp>
                      <wps:cNvSpPr txBox="1"/>
                      <wps:spPr>
                        <a:xfrm>
                          <a:off x="0" y="0"/>
                          <a:ext cx="6125210" cy="704850"/>
                        </a:xfrm>
                        <a:prstGeom prst="rect">
                          <a:avLst/>
                        </a:prstGeom>
                        <a:solidFill>
                          <a:srgbClr val="DEEBF6"/>
                        </a:solidFill>
                      </wps:spPr>
                      <wps:txbx>
                        <w:txbxContent>
                          <w:p w14:paraId="357D9C01">
                            <w:pPr>
                              <w:pStyle w:val="5"/>
                              <w:spacing w:before="122"/>
                              <w:ind w:left="167"/>
                              <w:rPr>
                                <w:rFonts w:ascii="Courier New"/>
                                <w:color w:val="000000"/>
                              </w:rPr>
                            </w:pPr>
                            <w:r>
                              <w:rPr>
                                <w:rFonts w:ascii="Courier New"/>
                                <w:color w:val="000000"/>
                                <w:spacing w:val="-2"/>
                              </w:rPr>
                              <w:t>&lt;?php</w:t>
                            </w:r>
                          </w:p>
                          <w:p w14:paraId="1058DC94">
                            <w:pPr>
                              <w:pStyle w:val="5"/>
                              <w:spacing w:before="21"/>
                              <w:ind w:left="539"/>
                              <w:rPr>
                                <w:rFonts w:ascii="Courier New" w:hAnsi="Courier New"/>
                                <w:color w:val="000000"/>
                              </w:rPr>
                            </w:pPr>
                            <w:r>
                              <w:rPr>
                                <w:rFonts w:ascii="Courier New" w:hAnsi="Courier New"/>
                                <w:color w:val="000000"/>
                                <w:spacing w:val="-2"/>
                              </w:rPr>
                              <w:t>$_SESSION[‘namaVariabel’];</w:t>
                            </w:r>
                          </w:p>
                          <w:p w14:paraId="3629B2C4">
                            <w:pPr>
                              <w:spacing w:before="21"/>
                              <w:ind w:left="107" w:right="0" w:firstLine="0"/>
                              <w:jc w:val="left"/>
                              <w:rPr>
                                <w:rFonts w:ascii="Courier New"/>
                                <w:color w:val="000000"/>
                                <w:sz w:val="24"/>
                              </w:rPr>
                            </w:pPr>
                            <w:r>
                              <w:rPr>
                                <w:rFonts w:ascii="Courier New"/>
                                <w:color w:val="000000"/>
                                <w:spacing w:val="-5"/>
                                <w:sz w:val="24"/>
                              </w:rPr>
                              <w:t>?&gt;</w:t>
                            </w:r>
                          </w:p>
                        </w:txbxContent>
                      </wps:txbx>
                      <wps:bodyPr wrap="square" lIns="0" tIns="0" rIns="0" bIns="0" rtlCol="0">
                        <a:noAutofit/>
                      </wps:bodyPr>
                    </wps:wsp>
                  </a:graphicData>
                </a:graphic>
              </wp:inline>
            </w:drawing>
          </mc:Choice>
          <mc:Fallback>
            <w:pict>
              <v:shape id="Textbox 27" o:spid="_x0000_s1026" o:spt="202" type="#_x0000_t202" style="height:55.5pt;width:482.3pt;" fillcolor="#DEEBF6" filled="t" stroked="f" coordsize="21600,21600" o:gfxdata="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bP0kjdQAAAAFAQAADwAAAAAAAAABACAAAAAiAAAA&#10;ZHJzL2Rvd25yZXYueG1sUEsBAhQAFAAAAAgAh07iQOFeAovSAQAAqgMAAA4AAAAAAAAAAQAgAAAA&#10;IwEAAGRycy9lMm9Eb2MueG1sUEsFBgAAAAAGAAYAWQEAAGcFAAAAAA==&#10;">
                <v:fill on="t" focussize="0,0"/>
                <v:stroke on="f"/>
                <v:imagedata o:title=""/>
                <o:lock v:ext="edit" aspectratio="f"/>
                <v:textbox inset="0mm,0mm,0mm,0mm">
                  <w:txbxContent>
                    <w:p w14:paraId="357D9C01">
                      <w:pPr>
                        <w:pStyle w:val="5"/>
                        <w:spacing w:before="122"/>
                        <w:ind w:left="167"/>
                        <w:rPr>
                          <w:rFonts w:ascii="Courier New"/>
                          <w:color w:val="000000"/>
                        </w:rPr>
                      </w:pPr>
                      <w:r>
                        <w:rPr>
                          <w:rFonts w:ascii="Courier New"/>
                          <w:color w:val="000000"/>
                          <w:spacing w:val="-2"/>
                        </w:rPr>
                        <w:t>&lt;?php</w:t>
                      </w:r>
                    </w:p>
                    <w:p w14:paraId="1058DC94">
                      <w:pPr>
                        <w:pStyle w:val="5"/>
                        <w:spacing w:before="21"/>
                        <w:ind w:left="539"/>
                        <w:rPr>
                          <w:rFonts w:ascii="Courier New" w:hAnsi="Courier New"/>
                          <w:color w:val="000000"/>
                        </w:rPr>
                      </w:pPr>
                      <w:r>
                        <w:rPr>
                          <w:rFonts w:ascii="Courier New" w:hAnsi="Courier New"/>
                          <w:color w:val="000000"/>
                          <w:spacing w:val="-2"/>
                        </w:rPr>
                        <w:t>$_SESSION[‘namaVariabel’];</w:t>
                      </w:r>
                    </w:p>
                    <w:p w14:paraId="3629B2C4">
                      <w:pPr>
                        <w:spacing w:before="21"/>
                        <w:ind w:left="107" w:right="0" w:firstLine="0"/>
                        <w:jc w:val="left"/>
                        <w:rPr>
                          <w:rFonts w:ascii="Courier New"/>
                          <w:color w:val="000000"/>
                          <w:sz w:val="24"/>
                        </w:rPr>
                      </w:pPr>
                      <w:r>
                        <w:rPr>
                          <w:rFonts w:ascii="Courier New"/>
                          <w:color w:val="000000"/>
                          <w:spacing w:val="-5"/>
                          <w:sz w:val="24"/>
                        </w:rPr>
                        <w:t>?&gt;</w:t>
                      </w:r>
                    </w:p>
                  </w:txbxContent>
                </v:textbox>
                <w10:wrap type="none"/>
                <w10:anchorlock/>
              </v:shape>
            </w:pict>
          </mc:Fallback>
        </mc:AlternateContent>
      </w:r>
    </w:p>
    <w:p w14:paraId="591A6D8B">
      <w:pPr>
        <w:pStyle w:val="5"/>
        <w:spacing w:before="212"/>
      </w:pPr>
    </w:p>
    <w:p w14:paraId="313B0AF2">
      <w:pPr>
        <w:tabs>
          <w:tab w:val="left" w:pos="10086"/>
        </w:tabs>
        <w:spacing w:before="1"/>
        <w:ind w:left="104" w:right="0" w:firstLine="0"/>
        <w:jc w:val="left"/>
        <w:rPr>
          <w:b/>
          <w:i/>
          <w:sz w:val="24"/>
        </w:rPr>
      </w:pPr>
      <w:r>
        <w:rPr>
          <w:b/>
          <w:color w:val="000000"/>
          <w:spacing w:val="-34"/>
          <w:sz w:val="24"/>
          <w:shd w:val="clear" w:color="auto" w:fill="D9D9D9"/>
        </w:rPr>
        <w:t xml:space="preserve"> </w:t>
      </w:r>
      <w:r>
        <w:rPr>
          <w:b/>
          <w:color w:val="000000"/>
          <w:sz w:val="24"/>
          <w:shd w:val="clear" w:color="auto" w:fill="D9D9D9"/>
        </w:rPr>
        <w:t>Praktikum</w:t>
      </w:r>
      <w:r>
        <w:rPr>
          <w:b/>
          <w:color w:val="000000"/>
          <w:spacing w:val="-6"/>
          <w:sz w:val="24"/>
          <w:shd w:val="clear" w:color="auto" w:fill="D9D9D9"/>
        </w:rPr>
        <w:t xml:space="preserve"> </w:t>
      </w:r>
      <w:r>
        <w:rPr>
          <w:b/>
          <w:color w:val="000000"/>
          <w:sz w:val="24"/>
          <w:shd w:val="clear" w:color="auto" w:fill="D9D9D9"/>
        </w:rPr>
        <w:t>Bagian 8.</w:t>
      </w:r>
      <w:r>
        <w:rPr>
          <w:b/>
          <w:color w:val="000000"/>
          <w:spacing w:val="-1"/>
          <w:sz w:val="24"/>
          <w:shd w:val="clear" w:color="auto" w:fill="D9D9D9"/>
        </w:rPr>
        <w:t xml:space="preserve"> </w:t>
      </w:r>
      <w:r>
        <w:rPr>
          <w:b/>
          <w:color w:val="000000"/>
          <w:sz w:val="24"/>
          <w:shd w:val="clear" w:color="auto" w:fill="D9D9D9"/>
        </w:rPr>
        <w:t>Membuat</w:t>
      </w:r>
      <w:r>
        <w:rPr>
          <w:b/>
          <w:color w:val="000000"/>
          <w:spacing w:val="1"/>
          <w:sz w:val="24"/>
          <w:shd w:val="clear" w:color="auto" w:fill="D9D9D9"/>
        </w:rPr>
        <w:t xml:space="preserve"> </w:t>
      </w:r>
      <w:r>
        <w:rPr>
          <w:b/>
          <w:i/>
          <w:color w:val="000000"/>
          <w:spacing w:val="-2"/>
          <w:sz w:val="24"/>
          <w:shd w:val="clear" w:color="auto" w:fill="D9D9D9"/>
        </w:rPr>
        <w:t>Session</w:t>
      </w:r>
      <w:r>
        <w:rPr>
          <w:b/>
          <w:i/>
          <w:color w:val="000000"/>
          <w:sz w:val="24"/>
          <w:shd w:val="clear" w:color="auto" w:fill="D9D9D9"/>
        </w:rPr>
        <w:tab/>
      </w:r>
    </w:p>
    <w:p w14:paraId="1DEA1C4A">
      <w:pPr>
        <w:pStyle w:val="5"/>
        <w:spacing w:before="10"/>
        <w:rPr>
          <w:b/>
          <w:i/>
          <w:sz w:val="15"/>
        </w:r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8784"/>
      </w:tblGrid>
      <w:tr w14:paraId="11EBD5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1138" w:type="dxa"/>
          </w:tcPr>
          <w:p w14:paraId="5386933F">
            <w:pPr>
              <w:pStyle w:val="8"/>
              <w:spacing w:before="85"/>
              <w:ind w:left="10"/>
              <w:jc w:val="center"/>
              <w:rPr>
                <w:b/>
                <w:sz w:val="24"/>
              </w:rPr>
            </w:pPr>
            <w:r>
              <w:rPr>
                <w:b/>
                <w:spacing w:val="-2"/>
                <w:sz w:val="24"/>
              </w:rPr>
              <w:t>Langkah</w:t>
            </w:r>
          </w:p>
        </w:tc>
        <w:tc>
          <w:tcPr>
            <w:tcW w:w="8784" w:type="dxa"/>
          </w:tcPr>
          <w:p w14:paraId="34A9387E">
            <w:pPr>
              <w:pStyle w:val="8"/>
              <w:spacing w:before="85"/>
              <w:ind w:left="107"/>
              <w:rPr>
                <w:b/>
                <w:sz w:val="24"/>
              </w:rPr>
            </w:pPr>
            <w:r>
              <w:rPr>
                <w:b/>
                <w:spacing w:val="-2"/>
                <w:sz w:val="24"/>
              </w:rPr>
              <w:t>Keterangan</w:t>
            </w:r>
          </w:p>
        </w:tc>
      </w:tr>
      <w:tr w14:paraId="574715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6" w:hRule="atLeast"/>
        </w:trPr>
        <w:tc>
          <w:tcPr>
            <w:tcW w:w="1138" w:type="dxa"/>
          </w:tcPr>
          <w:p w14:paraId="167493FF">
            <w:pPr>
              <w:pStyle w:val="8"/>
              <w:spacing w:before="80"/>
              <w:ind w:left="10"/>
              <w:jc w:val="center"/>
              <w:rPr>
                <w:sz w:val="24"/>
              </w:rPr>
            </w:pPr>
            <w:r>
              <w:rPr>
                <w:spacing w:val="-10"/>
                <w:sz w:val="24"/>
              </w:rPr>
              <w:t>1</w:t>
            </w:r>
          </w:p>
        </w:tc>
        <w:tc>
          <w:tcPr>
            <w:tcW w:w="8784" w:type="dxa"/>
          </w:tcPr>
          <w:p w14:paraId="1D2D296B">
            <w:pPr>
              <w:pStyle w:val="8"/>
              <w:spacing w:before="85"/>
              <w:ind w:left="107"/>
              <w:rPr>
                <w:sz w:val="24"/>
              </w:rPr>
            </w:pPr>
            <w:r>
              <w:rPr>
                <w:sz w:val="24"/>
              </w:rPr>
              <w:t>Buat</w:t>
            </w:r>
            <w:r>
              <w:rPr>
                <w:spacing w:val="-3"/>
                <w:sz w:val="24"/>
              </w:rPr>
              <w:t xml:space="preserve"> </w:t>
            </w:r>
            <w:r>
              <w:rPr>
                <w:sz w:val="24"/>
              </w:rPr>
              <w:t>file</w:t>
            </w:r>
            <w:r>
              <w:rPr>
                <w:spacing w:val="-1"/>
                <w:sz w:val="24"/>
              </w:rPr>
              <w:t xml:space="preserve"> </w:t>
            </w:r>
            <w:r>
              <w:rPr>
                <w:sz w:val="24"/>
              </w:rPr>
              <w:t>baru</w:t>
            </w:r>
            <w:r>
              <w:rPr>
                <w:spacing w:val="-1"/>
                <w:sz w:val="24"/>
              </w:rPr>
              <w:t xml:space="preserve"> </w:t>
            </w:r>
            <w:r>
              <w:rPr>
                <w:sz w:val="24"/>
              </w:rPr>
              <w:t xml:space="preserve">dengan nama </w:t>
            </w:r>
            <w:r>
              <w:rPr>
                <w:rFonts w:ascii="Consolas"/>
                <w:b/>
                <w:color w:val="2E5395"/>
                <w:sz w:val="24"/>
              </w:rPr>
              <w:t>sessionCreate.php</w:t>
            </w:r>
            <w:r>
              <w:rPr>
                <w:sz w:val="24"/>
              </w:rPr>
              <w:t>, kemudian</w:t>
            </w:r>
            <w:r>
              <w:rPr>
                <w:spacing w:val="-1"/>
                <w:sz w:val="24"/>
              </w:rPr>
              <w:t xml:space="preserve"> </w:t>
            </w:r>
            <w:r>
              <w:rPr>
                <w:sz w:val="24"/>
              </w:rPr>
              <w:t>ketikkan kode</w:t>
            </w:r>
            <w:r>
              <w:rPr>
                <w:spacing w:val="-1"/>
                <w:sz w:val="24"/>
              </w:rPr>
              <w:t xml:space="preserve"> </w:t>
            </w:r>
            <w:r>
              <w:rPr>
                <w:spacing w:val="-2"/>
                <w:sz w:val="24"/>
              </w:rPr>
              <w:t>berikut.</w:t>
            </w:r>
          </w:p>
          <w:p w14:paraId="0D0CD9C6">
            <w:pPr>
              <w:pStyle w:val="8"/>
              <w:ind w:left="106"/>
              <w:rPr>
                <w:sz w:val="20"/>
              </w:rPr>
            </w:pPr>
            <w:r>
              <w:rPr>
                <w:sz w:val="20"/>
              </w:rPr>
              <w:drawing>
                <wp:inline distT="0" distB="0" distL="0" distR="0">
                  <wp:extent cx="3834765" cy="2198370"/>
                  <wp:effectExtent l="0" t="0" r="0" b="0"/>
                  <wp:docPr id="28" name="Image 28" descr="A screen shot of a computer code  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 28" descr="A screen shot of a computer code  Description automatically generated"/>
                          <pic:cNvPicPr/>
                        </pic:nvPicPr>
                        <pic:blipFill>
                          <a:blip r:embed="rId43" cstate="print"/>
                          <a:stretch>
                            <a:fillRect/>
                          </a:stretch>
                        </pic:blipFill>
                        <pic:spPr>
                          <a:xfrm>
                            <a:off x="0" y="0"/>
                            <a:ext cx="3834949" cy="2198941"/>
                          </a:xfrm>
                          <a:prstGeom prst="rect">
                            <a:avLst/>
                          </a:prstGeom>
                        </pic:spPr>
                      </pic:pic>
                    </a:graphicData>
                  </a:graphic>
                </wp:inline>
              </w:drawing>
            </w:r>
          </w:p>
        </w:tc>
      </w:tr>
      <w:tr w14:paraId="2F7D58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5" w:hRule="atLeast"/>
        </w:trPr>
        <w:tc>
          <w:tcPr>
            <w:tcW w:w="1138" w:type="dxa"/>
          </w:tcPr>
          <w:p w14:paraId="5B2F1B0F">
            <w:pPr>
              <w:pStyle w:val="8"/>
              <w:spacing w:before="78"/>
              <w:ind w:left="10"/>
              <w:jc w:val="center"/>
              <w:rPr>
                <w:sz w:val="24"/>
              </w:rPr>
            </w:pPr>
            <w:r>
              <w:rPr>
                <w:spacing w:val="-10"/>
                <w:sz w:val="24"/>
              </w:rPr>
              <w:t>2</w:t>
            </w:r>
          </w:p>
        </w:tc>
        <w:tc>
          <w:tcPr>
            <w:tcW w:w="8784" w:type="dxa"/>
          </w:tcPr>
          <w:p w14:paraId="2E4DD0F7">
            <w:pPr>
              <w:pStyle w:val="8"/>
              <w:spacing w:before="83"/>
              <w:ind w:left="107"/>
              <w:rPr>
                <w:sz w:val="24"/>
              </w:rPr>
            </w:pPr>
            <w:r>
              <w:rPr>
                <w:sz w:val="24"/>
              </w:rPr>
              <w:t>Buat</w:t>
            </w:r>
            <w:r>
              <w:rPr>
                <w:spacing w:val="-3"/>
                <w:sz w:val="24"/>
              </w:rPr>
              <w:t xml:space="preserve"> </w:t>
            </w:r>
            <w:r>
              <w:rPr>
                <w:sz w:val="24"/>
              </w:rPr>
              <w:t>file</w:t>
            </w:r>
            <w:r>
              <w:rPr>
                <w:spacing w:val="-2"/>
                <w:sz w:val="24"/>
              </w:rPr>
              <w:t xml:space="preserve"> </w:t>
            </w:r>
            <w:r>
              <w:rPr>
                <w:sz w:val="24"/>
              </w:rPr>
              <w:t>baru dengan</w:t>
            </w:r>
            <w:r>
              <w:rPr>
                <w:spacing w:val="-1"/>
                <w:sz w:val="24"/>
              </w:rPr>
              <w:t xml:space="preserve"> </w:t>
            </w:r>
            <w:r>
              <w:rPr>
                <w:sz w:val="24"/>
              </w:rPr>
              <w:t xml:space="preserve">nama </w:t>
            </w:r>
            <w:r>
              <w:rPr>
                <w:rFonts w:ascii="Consolas"/>
                <w:b/>
                <w:color w:val="2E5395"/>
                <w:sz w:val="24"/>
              </w:rPr>
              <w:t>sessionCall.php</w:t>
            </w:r>
            <w:r>
              <w:rPr>
                <w:sz w:val="24"/>
              </w:rPr>
              <w:t>, kemudian</w:t>
            </w:r>
            <w:r>
              <w:rPr>
                <w:spacing w:val="-1"/>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011101EE">
            <w:pPr>
              <w:pStyle w:val="8"/>
              <w:ind w:left="106"/>
              <w:rPr>
                <w:sz w:val="20"/>
              </w:rPr>
            </w:pPr>
            <w:r>
              <w:rPr>
                <w:sz w:val="20"/>
              </w:rPr>
              <w:drawing>
                <wp:inline distT="0" distB="0" distL="0" distR="0">
                  <wp:extent cx="5457190" cy="1981200"/>
                  <wp:effectExtent l="0" t="0" r="0" b="0"/>
                  <wp:docPr id="29" name="Image 29" descr="A screenshot of a computer code  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 29" descr="A screenshot of a computer code  Description automatically generated"/>
                          <pic:cNvPicPr/>
                        </pic:nvPicPr>
                        <pic:blipFill>
                          <a:blip r:embed="rId44" cstate="print"/>
                          <a:stretch>
                            <a:fillRect/>
                          </a:stretch>
                        </pic:blipFill>
                        <pic:spPr>
                          <a:xfrm>
                            <a:off x="0" y="0"/>
                            <a:ext cx="5457287" cy="1981200"/>
                          </a:xfrm>
                          <a:prstGeom prst="rect">
                            <a:avLst/>
                          </a:prstGeom>
                        </pic:spPr>
                      </pic:pic>
                    </a:graphicData>
                  </a:graphic>
                </wp:inline>
              </w:drawing>
            </w:r>
          </w:p>
        </w:tc>
      </w:tr>
      <w:tr w14:paraId="7656FD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138" w:type="dxa"/>
          </w:tcPr>
          <w:p w14:paraId="46A90606">
            <w:pPr>
              <w:pStyle w:val="8"/>
              <w:spacing w:before="78"/>
              <w:ind w:left="10"/>
              <w:jc w:val="center"/>
              <w:rPr>
                <w:sz w:val="24"/>
              </w:rPr>
            </w:pPr>
            <w:r>
              <w:rPr>
                <w:spacing w:val="-10"/>
                <w:sz w:val="24"/>
              </w:rPr>
              <w:t>3</w:t>
            </w:r>
          </w:p>
        </w:tc>
        <w:tc>
          <w:tcPr>
            <w:tcW w:w="8784" w:type="dxa"/>
          </w:tcPr>
          <w:p w14:paraId="6D22C346">
            <w:pPr>
              <w:pStyle w:val="8"/>
              <w:spacing w:before="78"/>
              <w:ind w:left="107"/>
              <w:rPr>
                <w:sz w:val="24"/>
              </w:rPr>
            </w:pPr>
            <w:r>
              <w:rPr>
                <w:sz w:val="24"/>
              </w:rPr>
              <w:t>Buka</w:t>
            </w:r>
            <w:r>
              <w:rPr>
                <w:spacing w:val="-2"/>
                <w:sz w:val="24"/>
              </w:rPr>
              <w:t xml:space="preserve"> </w:t>
            </w:r>
            <w:r>
              <w:rPr>
                <w:i/>
                <w:sz w:val="24"/>
              </w:rPr>
              <w:t>browser</w:t>
            </w:r>
            <w:r>
              <w:rPr>
                <w:i/>
                <w:spacing w:val="1"/>
                <w:sz w:val="24"/>
              </w:rPr>
              <w:t xml:space="preserve"> </w:t>
            </w:r>
            <w:r>
              <w:rPr>
                <w:sz w:val="24"/>
              </w:rPr>
              <w:t>dan</w:t>
            </w:r>
            <w:r>
              <w:rPr>
                <w:spacing w:val="-1"/>
                <w:sz w:val="24"/>
              </w:rPr>
              <w:t xml:space="preserve"> </w:t>
            </w:r>
            <w:r>
              <w:rPr>
                <w:sz w:val="24"/>
              </w:rPr>
              <w:t>jalankan kode</w:t>
            </w:r>
            <w:r>
              <w:rPr>
                <w:spacing w:val="-1"/>
                <w:sz w:val="24"/>
              </w:rPr>
              <w:t xml:space="preserve"> </w:t>
            </w:r>
            <w:r>
              <w:rPr>
                <w:sz w:val="24"/>
              </w:rPr>
              <w:t>program</w:t>
            </w:r>
            <w:r>
              <w:rPr>
                <w:spacing w:val="-1"/>
                <w:sz w:val="24"/>
              </w:rPr>
              <w:t xml:space="preserve"> </w:t>
            </w:r>
            <w:r>
              <w:rPr>
                <w:sz w:val="24"/>
              </w:rPr>
              <w:t>pada</w:t>
            </w:r>
            <w:r>
              <w:rPr>
                <w:spacing w:val="-2"/>
                <w:sz w:val="24"/>
              </w:rPr>
              <w:t xml:space="preserve"> </w:t>
            </w:r>
            <w:r>
              <w:rPr>
                <w:sz w:val="24"/>
              </w:rPr>
              <w:t>langkah</w:t>
            </w:r>
            <w:r>
              <w:rPr>
                <w:spacing w:val="-1"/>
                <w:sz w:val="24"/>
              </w:rPr>
              <w:t xml:space="preserve"> </w:t>
            </w:r>
            <w:r>
              <w:rPr>
                <w:sz w:val="24"/>
              </w:rPr>
              <w:t xml:space="preserve">ke-2 dengan </w:t>
            </w:r>
            <w:r>
              <w:rPr>
                <w:spacing w:val="-2"/>
                <w:sz w:val="24"/>
              </w:rPr>
              <w:t>mengetikkan</w:t>
            </w:r>
          </w:p>
          <w:p w14:paraId="09AA8970">
            <w:pPr>
              <w:pStyle w:val="8"/>
              <w:spacing w:before="6"/>
              <w:ind w:left="107"/>
              <w:rPr>
                <w:rFonts w:ascii="Consolas"/>
                <w:b/>
                <w:sz w:val="24"/>
              </w:rPr>
            </w:pPr>
            <w:r>
              <w:rPr>
                <w:rFonts w:ascii="Consolas"/>
                <w:b/>
                <w:color w:val="2E5395"/>
                <w:spacing w:val="-2"/>
                <w:sz w:val="24"/>
              </w:rPr>
              <w:t>localhost/dasarWeb/sessionCall.php</w:t>
            </w:r>
          </w:p>
        </w:tc>
      </w:tr>
      <w:tr w14:paraId="752E31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7" w:hRule="atLeast"/>
        </w:trPr>
        <w:tc>
          <w:tcPr>
            <w:tcW w:w="1138" w:type="dxa"/>
          </w:tcPr>
          <w:p w14:paraId="40746945">
            <w:pPr>
              <w:pStyle w:val="8"/>
              <w:spacing w:before="78"/>
              <w:ind w:left="10"/>
              <w:jc w:val="center"/>
              <w:rPr>
                <w:sz w:val="24"/>
              </w:rPr>
            </w:pPr>
            <w:r>
              <w:rPr>
                <w:spacing w:val="-10"/>
                <w:sz w:val="24"/>
              </w:rPr>
              <w:t>4</w:t>
            </w:r>
          </w:p>
        </w:tc>
        <w:tc>
          <w:tcPr>
            <w:tcW w:w="8784" w:type="dxa"/>
          </w:tcPr>
          <w:p w14:paraId="75B4A972">
            <w:pPr>
              <w:pStyle w:val="8"/>
              <w:spacing w:before="78"/>
              <w:ind w:left="107"/>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3"/>
                <w:sz w:val="24"/>
              </w:rPr>
              <w:t xml:space="preserve"> </w:t>
            </w:r>
            <w:r>
              <w:rPr>
                <w:sz w:val="24"/>
              </w:rPr>
              <w:t>program</w:t>
            </w:r>
            <w:r>
              <w:rPr>
                <w:spacing w:val="-1"/>
                <w:sz w:val="24"/>
              </w:rPr>
              <w:t xml:space="preserve"> </w:t>
            </w:r>
            <w:r>
              <w:rPr>
                <w:sz w:val="24"/>
              </w:rPr>
              <w:t>langkah</w:t>
            </w:r>
            <w:r>
              <w:rPr>
                <w:spacing w:val="1"/>
                <w:sz w:val="24"/>
              </w:rPr>
              <w:t xml:space="preserve"> </w:t>
            </w:r>
            <w:r>
              <w:rPr>
                <w:sz w:val="24"/>
              </w:rPr>
              <w:t>ke-1</w:t>
            </w:r>
            <w:r>
              <w:rPr>
                <w:spacing w:val="-1"/>
                <w:sz w:val="24"/>
              </w:rPr>
              <w:t xml:space="preserve"> </w:t>
            </w:r>
            <w:r>
              <w:rPr>
                <w:sz w:val="24"/>
              </w:rPr>
              <w:t>dengan</w:t>
            </w:r>
            <w:r>
              <w:rPr>
                <w:spacing w:val="-1"/>
                <w:sz w:val="24"/>
              </w:rPr>
              <w:t xml:space="preserve"> </w:t>
            </w:r>
            <w:r>
              <w:rPr>
                <w:spacing w:val="-2"/>
                <w:sz w:val="24"/>
              </w:rPr>
              <w:t>mengetikkan</w:t>
            </w:r>
          </w:p>
          <w:p w14:paraId="7122AB91">
            <w:pPr>
              <w:pStyle w:val="8"/>
              <w:spacing w:before="6"/>
              <w:ind w:left="107"/>
              <w:rPr>
                <w:rFonts w:ascii="Consolas"/>
                <w:b/>
                <w:sz w:val="24"/>
              </w:rPr>
            </w:pPr>
            <w:r>
              <w:rPr>
                <w:rFonts w:ascii="Consolas"/>
                <w:b/>
                <w:color w:val="2E5395"/>
                <w:spacing w:val="-2"/>
                <w:sz w:val="24"/>
              </w:rPr>
              <w:t>localhost/dasarWeb/sessionCreate.php</w:t>
            </w:r>
          </w:p>
        </w:tc>
      </w:tr>
      <w:tr w14:paraId="7E24F7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1138" w:type="dxa"/>
          </w:tcPr>
          <w:p w14:paraId="3EEBFD93">
            <w:pPr>
              <w:pStyle w:val="8"/>
              <w:spacing w:before="78"/>
              <w:ind w:left="10"/>
              <w:jc w:val="center"/>
              <w:rPr>
                <w:sz w:val="24"/>
              </w:rPr>
            </w:pPr>
            <w:r>
              <w:rPr>
                <w:spacing w:val="-10"/>
                <w:sz w:val="24"/>
              </w:rPr>
              <w:t>5</w:t>
            </w:r>
          </w:p>
        </w:tc>
        <w:tc>
          <w:tcPr>
            <w:tcW w:w="8784" w:type="dxa"/>
          </w:tcPr>
          <w:p w14:paraId="479599C0">
            <w:pPr>
              <w:pStyle w:val="8"/>
              <w:spacing w:before="78"/>
              <w:ind w:left="107"/>
              <w:rPr>
                <w:sz w:val="24"/>
              </w:rPr>
            </w:pPr>
            <w:r>
              <w:rPr>
                <w:sz w:val="24"/>
              </w:rPr>
              <w:t>Ulangi</w:t>
            </w:r>
            <w:r>
              <w:rPr>
                <w:spacing w:val="-3"/>
                <w:sz w:val="24"/>
              </w:rPr>
              <w:t xml:space="preserve"> </w:t>
            </w:r>
            <w:r>
              <w:rPr>
                <w:sz w:val="24"/>
              </w:rPr>
              <w:t>langkah</w:t>
            </w:r>
            <w:r>
              <w:rPr>
                <w:spacing w:val="-3"/>
                <w:sz w:val="24"/>
              </w:rPr>
              <w:t xml:space="preserve"> </w:t>
            </w:r>
            <w:r>
              <w:rPr>
                <w:sz w:val="24"/>
              </w:rPr>
              <w:t>ke-</w:t>
            </w:r>
            <w:r>
              <w:rPr>
                <w:spacing w:val="-10"/>
                <w:sz w:val="24"/>
              </w:rPr>
              <w:t>3</w:t>
            </w:r>
          </w:p>
        </w:tc>
      </w:tr>
      <w:tr w14:paraId="21C792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0" w:hRule="atLeast"/>
        </w:trPr>
        <w:tc>
          <w:tcPr>
            <w:tcW w:w="1138" w:type="dxa"/>
          </w:tcPr>
          <w:p w14:paraId="563549A3">
            <w:pPr>
              <w:pStyle w:val="8"/>
              <w:spacing w:before="78"/>
              <w:ind w:left="10"/>
              <w:jc w:val="center"/>
              <w:rPr>
                <w:sz w:val="24"/>
              </w:rPr>
            </w:pPr>
            <w:r>
              <w:rPr>
                <w:spacing w:val="-10"/>
                <w:sz w:val="24"/>
              </w:rPr>
              <w:t>6</w:t>
            </w:r>
          </w:p>
        </w:tc>
        <w:tc>
          <w:tcPr>
            <w:tcW w:w="8784" w:type="dxa"/>
          </w:tcPr>
          <w:p w14:paraId="79DFC965">
            <w:pPr>
              <w:pStyle w:val="8"/>
              <w:spacing w:before="78"/>
              <w:ind w:left="107" w:right="3485"/>
              <w:rPr>
                <w:sz w:val="24"/>
              </w:rPr>
            </w:pPr>
            <w:r>
              <w:rPr>
                <w:sz w:val="24"/>
              </w:rPr>
              <w:t>Amati</w:t>
            </w:r>
            <w:r>
              <w:rPr>
                <w:spacing w:val="-9"/>
                <w:sz w:val="24"/>
              </w:rPr>
              <w:t xml:space="preserve"> </w:t>
            </w:r>
            <w:r>
              <w:rPr>
                <w:sz w:val="24"/>
              </w:rPr>
              <w:t>dan</w:t>
            </w:r>
            <w:r>
              <w:rPr>
                <w:spacing w:val="-9"/>
                <w:sz w:val="24"/>
              </w:rPr>
              <w:t xml:space="preserve"> </w:t>
            </w:r>
            <w:r>
              <w:rPr>
                <w:sz w:val="24"/>
              </w:rPr>
              <w:t>jelaskan</w:t>
            </w:r>
            <w:r>
              <w:rPr>
                <w:spacing w:val="-9"/>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20</w:t>
            </w:r>
            <w:r>
              <w:rPr>
                <w:sz w:val="24"/>
              </w:rPr>
              <w:t>)</w:t>
            </w:r>
          </w:p>
        </w:tc>
      </w:tr>
    </w:tbl>
    <w:p w14:paraId="6A9DDCF0">
      <w:pPr>
        <w:spacing w:after="0"/>
        <w:rPr>
          <w:sz w:val="24"/>
        </w:rPr>
        <w:sectPr>
          <w:pgSz w:w="11910" w:h="16840"/>
          <w:pgMar w:top="1120" w:right="340" w:bottom="280" w:left="860" w:header="720" w:footer="720" w:gutter="0"/>
          <w:cols w:space="720" w:num="1"/>
        </w:sectPr>
      </w:pPr>
    </w:p>
    <w:p w14:paraId="4707BF73">
      <w:pPr>
        <w:pStyle w:val="2"/>
        <w:tabs>
          <w:tab w:val="left" w:pos="10086"/>
        </w:tabs>
        <w:spacing w:before="73"/>
        <w:ind w:left="104"/>
        <w:rPr>
          <w:i/>
        </w:rPr>
      </w:pPr>
      <w:r>
        <w:rPr>
          <w:color w:val="000000"/>
          <w:spacing w:val="-32"/>
          <w:shd w:val="clear" w:color="auto" w:fill="D9D9D9"/>
        </w:rPr>
        <w:t xml:space="preserve"> </w:t>
      </w:r>
      <w:r>
        <w:rPr>
          <w:color w:val="000000"/>
          <w:shd w:val="clear" w:color="auto" w:fill="D9D9D9"/>
        </w:rPr>
        <w:t>Praktikum</w:t>
      </w:r>
      <w:r>
        <w:rPr>
          <w:color w:val="000000"/>
          <w:spacing w:val="-6"/>
          <w:shd w:val="clear" w:color="auto" w:fill="D9D9D9"/>
        </w:rPr>
        <w:t xml:space="preserve"> </w:t>
      </w:r>
      <w:r>
        <w:rPr>
          <w:color w:val="000000"/>
          <w:shd w:val="clear" w:color="auto" w:fill="D9D9D9"/>
        </w:rPr>
        <w:t>Bagian 9.</w:t>
      </w:r>
      <w:r>
        <w:rPr>
          <w:color w:val="000000"/>
          <w:spacing w:val="-1"/>
          <w:shd w:val="clear" w:color="auto" w:fill="D9D9D9"/>
        </w:rPr>
        <w:t xml:space="preserve"> </w:t>
      </w:r>
      <w:r>
        <w:rPr>
          <w:color w:val="000000"/>
          <w:shd w:val="clear" w:color="auto" w:fill="D9D9D9"/>
        </w:rPr>
        <w:t>Menghapus</w:t>
      </w:r>
      <w:r>
        <w:rPr>
          <w:color w:val="000000"/>
          <w:spacing w:val="-1"/>
          <w:shd w:val="clear" w:color="auto" w:fill="D9D9D9"/>
        </w:rPr>
        <w:t xml:space="preserve"> </w:t>
      </w:r>
      <w:r>
        <w:rPr>
          <w:color w:val="000000"/>
          <w:shd w:val="clear" w:color="auto" w:fill="D9D9D9"/>
        </w:rPr>
        <w:t>Nilai</w:t>
      </w:r>
      <w:r>
        <w:rPr>
          <w:color w:val="000000"/>
          <w:spacing w:val="3"/>
          <w:shd w:val="clear" w:color="auto" w:fill="D9D9D9"/>
        </w:rPr>
        <w:t xml:space="preserve"> </w:t>
      </w:r>
      <w:r>
        <w:rPr>
          <w:i/>
          <w:color w:val="000000"/>
          <w:spacing w:val="-2"/>
          <w:shd w:val="clear" w:color="auto" w:fill="D9D9D9"/>
        </w:rPr>
        <w:t>Session</w:t>
      </w:r>
      <w:r>
        <w:rPr>
          <w:i/>
          <w:color w:val="000000"/>
          <w:shd w:val="clear" w:color="auto" w:fill="D9D9D9"/>
        </w:rPr>
        <w:tab/>
      </w:r>
    </w:p>
    <w:p w14:paraId="57578363">
      <w:pPr>
        <w:spacing w:before="183"/>
        <w:ind w:left="133" w:right="0" w:firstLine="0"/>
        <w:jc w:val="left"/>
        <w:rPr>
          <w:sz w:val="24"/>
        </w:rPr>
      </w:pPr>
      <w:r>
        <w:rPr>
          <w:sz w:val="24"/>
        </w:rPr>
        <w:t>PHP</w:t>
      </w:r>
      <w:r>
        <w:rPr>
          <w:spacing w:val="-5"/>
          <w:sz w:val="24"/>
        </w:rPr>
        <w:t xml:space="preserve"> </w:t>
      </w:r>
      <w:r>
        <w:rPr>
          <w:sz w:val="24"/>
        </w:rPr>
        <w:t>menyediakan</w:t>
      </w:r>
      <w:r>
        <w:rPr>
          <w:spacing w:val="-1"/>
          <w:sz w:val="24"/>
        </w:rPr>
        <w:t xml:space="preserve"> </w:t>
      </w:r>
      <w:r>
        <w:rPr>
          <w:sz w:val="24"/>
        </w:rPr>
        <w:t>fungsi</w:t>
      </w:r>
      <w:r>
        <w:rPr>
          <w:spacing w:val="3"/>
          <w:sz w:val="24"/>
        </w:rPr>
        <w:t xml:space="preserve"> </w:t>
      </w:r>
      <w:r>
        <w:rPr>
          <w:rFonts w:ascii="Consolas"/>
          <w:b/>
          <w:color w:val="2E5395"/>
          <w:sz w:val="24"/>
        </w:rPr>
        <w:t>session_destroy()</w:t>
      </w:r>
      <w:r>
        <w:rPr>
          <w:rFonts w:ascii="Consolas"/>
          <w:b/>
          <w:color w:val="2E5395"/>
          <w:spacing w:val="-72"/>
          <w:sz w:val="24"/>
        </w:rPr>
        <w:t xml:space="preserve"> </w:t>
      </w:r>
      <w:r>
        <w:rPr>
          <w:sz w:val="24"/>
        </w:rPr>
        <w:t>yang</w:t>
      </w:r>
      <w:r>
        <w:rPr>
          <w:spacing w:val="-4"/>
          <w:sz w:val="24"/>
        </w:rPr>
        <w:t xml:space="preserve"> </w:t>
      </w:r>
      <w:r>
        <w:rPr>
          <w:sz w:val="24"/>
        </w:rPr>
        <w:t>dapat</w:t>
      </w:r>
      <w:r>
        <w:rPr>
          <w:spacing w:val="-1"/>
          <w:sz w:val="24"/>
        </w:rPr>
        <w:t xml:space="preserve"> </w:t>
      </w:r>
      <w:r>
        <w:rPr>
          <w:sz w:val="24"/>
        </w:rPr>
        <w:t>digunakan</w:t>
      </w:r>
      <w:r>
        <w:rPr>
          <w:spacing w:val="-2"/>
          <w:sz w:val="24"/>
        </w:rPr>
        <w:t xml:space="preserve"> </w:t>
      </w:r>
      <w:r>
        <w:rPr>
          <w:sz w:val="24"/>
        </w:rPr>
        <w:t>untuk</w:t>
      </w:r>
      <w:r>
        <w:rPr>
          <w:spacing w:val="-1"/>
          <w:sz w:val="24"/>
        </w:rPr>
        <w:t xml:space="preserve"> </w:t>
      </w:r>
      <w:r>
        <w:rPr>
          <w:sz w:val="24"/>
        </w:rPr>
        <w:t>menghapus</w:t>
      </w:r>
      <w:r>
        <w:rPr>
          <w:spacing w:val="2"/>
          <w:sz w:val="24"/>
        </w:rPr>
        <w:t xml:space="preserve"> </w:t>
      </w:r>
      <w:r>
        <w:rPr>
          <w:i/>
          <w:spacing w:val="-2"/>
          <w:sz w:val="24"/>
        </w:rPr>
        <w:t>session</w:t>
      </w:r>
      <w:r>
        <w:rPr>
          <w:spacing w:val="-2"/>
          <w:sz w:val="24"/>
        </w:rPr>
        <w:t>.</w:t>
      </w:r>
    </w:p>
    <w:p w14:paraId="7FA9BF02">
      <w:pPr>
        <w:pStyle w:val="5"/>
        <w:spacing w:before="8"/>
        <w:rPr>
          <w:sz w:val="17"/>
        </w:r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8784"/>
      </w:tblGrid>
      <w:tr w14:paraId="24E4DF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45" w:hRule="atLeast"/>
        </w:trPr>
        <w:tc>
          <w:tcPr>
            <w:tcW w:w="1138" w:type="dxa"/>
          </w:tcPr>
          <w:p w14:paraId="41CCBF40">
            <w:pPr>
              <w:pStyle w:val="8"/>
              <w:spacing w:before="85"/>
              <w:ind w:left="10"/>
              <w:jc w:val="center"/>
              <w:rPr>
                <w:b/>
                <w:sz w:val="24"/>
              </w:rPr>
            </w:pPr>
            <w:r>
              <w:rPr>
                <w:b/>
                <w:spacing w:val="-2"/>
                <w:sz w:val="24"/>
              </w:rPr>
              <w:t>Langkah</w:t>
            </w:r>
          </w:p>
        </w:tc>
        <w:tc>
          <w:tcPr>
            <w:tcW w:w="8784" w:type="dxa"/>
          </w:tcPr>
          <w:p w14:paraId="1F71DED6">
            <w:pPr>
              <w:pStyle w:val="8"/>
              <w:spacing w:before="85"/>
              <w:ind w:left="107"/>
              <w:rPr>
                <w:b/>
                <w:sz w:val="24"/>
              </w:rPr>
            </w:pPr>
            <w:r>
              <w:rPr>
                <w:b/>
                <w:spacing w:val="-2"/>
                <w:sz w:val="24"/>
              </w:rPr>
              <w:t>Keterangan</w:t>
            </w:r>
          </w:p>
        </w:tc>
      </w:tr>
      <w:tr w14:paraId="4106A0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64" w:hRule="atLeast"/>
        </w:trPr>
        <w:tc>
          <w:tcPr>
            <w:tcW w:w="1138" w:type="dxa"/>
          </w:tcPr>
          <w:p w14:paraId="02CDB898">
            <w:pPr>
              <w:pStyle w:val="8"/>
              <w:spacing w:before="80"/>
              <w:ind w:left="10"/>
              <w:jc w:val="center"/>
              <w:rPr>
                <w:sz w:val="24"/>
              </w:rPr>
            </w:pPr>
            <w:r>
              <w:rPr>
                <w:spacing w:val="-10"/>
                <w:sz w:val="24"/>
              </w:rPr>
              <w:t>1</w:t>
            </w:r>
          </w:p>
        </w:tc>
        <w:tc>
          <w:tcPr>
            <w:tcW w:w="8784" w:type="dxa"/>
          </w:tcPr>
          <w:p w14:paraId="5D46C709">
            <w:pPr>
              <w:pStyle w:val="8"/>
              <w:spacing w:before="85"/>
              <w:ind w:left="107"/>
              <w:rPr>
                <w:sz w:val="24"/>
              </w:rPr>
            </w:pPr>
            <w:r>
              <w:rPr>
                <w:sz w:val="24"/>
              </w:rPr>
              <w:t>Buat</w:t>
            </w:r>
            <w:r>
              <w:rPr>
                <w:spacing w:val="-3"/>
                <w:sz w:val="24"/>
              </w:rPr>
              <w:t xml:space="preserve"> </w:t>
            </w:r>
            <w:r>
              <w:rPr>
                <w:sz w:val="24"/>
              </w:rPr>
              <w:t>file</w:t>
            </w:r>
            <w:r>
              <w:rPr>
                <w:spacing w:val="-2"/>
                <w:sz w:val="24"/>
              </w:rPr>
              <w:t xml:space="preserve"> </w:t>
            </w:r>
            <w:r>
              <w:rPr>
                <w:sz w:val="24"/>
              </w:rPr>
              <w:t>baru dengan</w:t>
            </w:r>
            <w:r>
              <w:rPr>
                <w:spacing w:val="-1"/>
                <w:sz w:val="24"/>
              </w:rPr>
              <w:t xml:space="preserve"> </w:t>
            </w:r>
            <w:r>
              <w:rPr>
                <w:sz w:val="24"/>
              </w:rPr>
              <w:t xml:space="preserve">nama </w:t>
            </w:r>
            <w:r>
              <w:rPr>
                <w:rFonts w:ascii="Consolas"/>
                <w:b/>
                <w:color w:val="2E5395"/>
                <w:sz w:val="24"/>
              </w:rPr>
              <w:t>sessionDel.php</w:t>
            </w:r>
            <w:r>
              <w:rPr>
                <w:sz w:val="24"/>
              </w:rPr>
              <w:t>, kemudian</w:t>
            </w:r>
            <w:r>
              <w:rPr>
                <w:spacing w:val="-1"/>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74646A9B">
            <w:pPr>
              <w:pStyle w:val="8"/>
              <w:ind w:left="106" w:right="-44"/>
              <w:rPr>
                <w:sz w:val="20"/>
              </w:rPr>
            </w:pPr>
            <w:r>
              <w:rPr>
                <w:sz w:val="20"/>
              </w:rPr>
              <w:drawing>
                <wp:inline distT="0" distB="0" distL="0" distR="0">
                  <wp:extent cx="5501005" cy="2413635"/>
                  <wp:effectExtent l="0" t="0" r="0" b="0"/>
                  <wp:docPr id="30" name="Image 30" descr="A white screen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 30" descr="A white screen with black text  Description automatically generated"/>
                          <pic:cNvPicPr/>
                        </pic:nvPicPr>
                        <pic:blipFill>
                          <a:blip r:embed="rId45" cstate="print"/>
                          <a:stretch>
                            <a:fillRect/>
                          </a:stretch>
                        </pic:blipFill>
                        <pic:spPr>
                          <a:xfrm>
                            <a:off x="0" y="0"/>
                            <a:ext cx="5501334" cy="2414016"/>
                          </a:xfrm>
                          <a:prstGeom prst="rect">
                            <a:avLst/>
                          </a:prstGeom>
                        </pic:spPr>
                      </pic:pic>
                    </a:graphicData>
                  </a:graphic>
                </wp:inline>
              </w:drawing>
            </w:r>
          </w:p>
        </w:tc>
      </w:tr>
      <w:tr w14:paraId="1C9168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138" w:type="dxa"/>
          </w:tcPr>
          <w:p w14:paraId="2EEE3F80">
            <w:pPr>
              <w:pStyle w:val="8"/>
              <w:spacing w:before="78"/>
              <w:ind w:left="10"/>
              <w:jc w:val="center"/>
              <w:rPr>
                <w:sz w:val="24"/>
              </w:rPr>
            </w:pPr>
            <w:r>
              <w:rPr>
                <w:spacing w:val="-10"/>
                <w:sz w:val="24"/>
              </w:rPr>
              <w:t>2</w:t>
            </w:r>
          </w:p>
        </w:tc>
        <w:tc>
          <w:tcPr>
            <w:tcW w:w="8784" w:type="dxa"/>
          </w:tcPr>
          <w:p w14:paraId="46B0F722">
            <w:pPr>
              <w:pStyle w:val="8"/>
              <w:spacing w:before="78"/>
              <w:ind w:left="107"/>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w:t>
            </w:r>
            <w:r>
              <w:rPr>
                <w:spacing w:val="1"/>
                <w:sz w:val="24"/>
              </w:rPr>
              <w:t xml:space="preserve"> </w:t>
            </w:r>
            <w:r>
              <w:rPr>
                <w:spacing w:val="-2"/>
                <w:sz w:val="24"/>
              </w:rPr>
              <w:t>mengetikkan</w:t>
            </w:r>
          </w:p>
          <w:p w14:paraId="29E5AA1B">
            <w:pPr>
              <w:pStyle w:val="8"/>
              <w:spacing w:before="6"/>
              <w:ind w:left="107"/>
              <w:rPr>
                <w:rFonts w:ascii="Consolas"/>
                <w:b/>
                <w:sz w:val="24"/>
              </w:rPr>
            </w:pPr>
            <w:r>
              <w:rPr>
                <w:rFonts w:ascii="Consolas"/>
                <w:b/>
                <w:color w:val="2E5395"/>
                <w:spacing w:val="-2"/>
                <w:sz w:val="24"/>
              </w:rPr>
              <w:t>localhost/dasarWeb/sessionDel.php</w:t>
            </w:r>
          </w:p>
        </w:tc>
      </w:tr>
      <w:tr w14:paraId="3AEB04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138" w:type="dxa"/>
          </w:tcPr>
          <w:p w14:paraId="7DF7F9B1">
            <w:pPr>
              <w:pStyle w:val="8"/>
              <w:spacing w:before="80"/>
              <w:ind w:left="10"/>
              <w:jc w:val="center"/>
              <w:rPr>
                <w:sz w:val="24"/>
              </w:rPr>
            </w:pPr>
            <w:r>
              <w:rPr>
                <w:spacing w:val="-10"/>
                <w:sz w:val="24"/>
              </w:rPr>
              <w:t>3</w:t>
            </w:r>
          </w:p>
        </w:tc>
        <w:tc>
          <w:tcPr>
            <w:tcW w:w="8784" w:type="dxa"/>
          </w:tcPr>
          <w:p w14:paraId="13942B56">
            <w:pPr>
              <w:pStyle w:val="8"/>
              <w:spacing w:before="80"/>
              <w:ind w:left="107"/>
              <w:rPr>
                <w:sz w:val="24"/>
              </w:rPr>
            </w:pPr>
            <w:r>
              <w:rPr>
                <w:sz w:val="24"/>
              </w:rPr>
              <w:t>Buka</w:t>
            </w:r>
            <w:r>
              <w:rPr>
                <w:spacing w:val="-2"/>
                <w:sz w:val="24"/>
              </w:rPr>
              <w:t xml:space="preserve"> </w:t>
            </w:r>
            <w:r>
              <w:rPr>
                <w:i/>
                <w:sz w:val="24"/>
              </w:rPr>
              <w:t xml:space="preserve">browser </w:t>
            </w:r>
            <w:r>
              <w:rPr>
                <w:sz w:val="24"/>
              </w:rPr>
              <w:t>dan</w:t>
            </w:r>
            <w:r>
              <w:rPr>
                <w:spacing w:val="-1"/>
                <w:sz w:val="24"/>
              </w:rPr>
              <w:t xml:space="preserve"> </w:t>
            </w:r>
            <w:r>
              <w:rPr>
                <w:sz w:val="24"/>
              </w:rPr>
              <w:t>jalankan kode</w:t>
            </w:r>
            <w:r>
              <w:rPr>
                <w:spacing w:val="-2"/>
                <w:sz w:val="24"/>
              </w:rPr>
              <w:t xml:space="preserve"> </w:t>
            </w:r>
            <w:r>
              <w:rPr>
                <w:sz w:val="24"/>
              </w:rPr>
              <w:t>program</w:t>
            </w:r>
            <w:r>
              <w:rPr>
                <w:spacing w:val="-1"/>
                <w:sz w:val="24"/>
              </w:rPr>
              <w:t xml:space="preserve"> </w:t>
            </w:r>
            <w:r>
              <w:rPr>
                <w:sz w:val="24"/>
              </w:rPr>
              <w:t>dari</w:t>
            </w:r>
            <w:r>
              <w:rPr>
                <w:spacing w:val="-1"/>
                <w:sz w:val="24"/>
              </w:rPr>
              <w:t xml:space="preserve"> </w:t>
            </w:r>
            <w:r>
              <w:rPr>
                <w:sz w:val="24"/>
              </w:rPr>
              <w:t>praktikum bagian</w:t>
            </w:r>
            <w:r>
              <w:rPr>
                <w:spacing w:val="1"/>
                <w:sz w:val="24"/>
              </w:rPr>
              <w:t xml:space="preserve"> </w:t>
            </w:r>
            <w:r>
              <w:rPr>
                <w:sz w:val="24"/>
              </w:rPr>
              <w:t>8</w:t>
            </w:r>
            <w:r>
              <w:rPr>
                <w:spacing w:val="-1"/>
                <w:sz w:val="24"/>
              </w:rPr>
              <w:t xml:space="preserve"> </w:t>
            </w:r>
            <w:r>
              <w:rPr>
                <w:sz w:val="24"/>
              </w:rPr>
              <w:t>dengan</w:t>
            </w:r>
            <w:r>
              <w:rPr>
                <w:spacing w:val="2"/>
                <w:sz w:val="24"/>
              </w:rPr>
              <w:t xml:space="preserve"> </w:t>
            </w:r>
            <w:r>
              <w:rPr>
                <w:spacing w:val="-2"/>
                <w:sz w:val="24"/>
              </w:rPr>
              <w:t>mengetikkan</w:t>
            </w:r>
          </w:p>
          <w:p w14:paraId="2573B1D2">
            <w:pPr>
              <w:pStyle w:val="8"/>
              <w:spacing w:before="6"/>
              <w:ind w:left="107"/>
              <w:rPr>
                <w:rFonts w:ascii="Consolas"/>
                <w:b/>
                <w:sz w:val="24"/>
              </w:rPr>
            </w:pPr>
            <w:r>
              <w:rPr>
                <w:rFonts w:ascii="Consolas"/>
                <w:b/>
                <w:color w:val="2E5395"/>
                <w:spacing w:val="-2"/>
                <w:sz w:val="24"/>
              </w:rPr>
              <w:t>localhost/dasarWeb/sessionCall.php</w:t>
            </w:r>
          </w:p>
        </w:tc>
      </w:tr>
      <w:tr w14:paraId="3DAA08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0" w:hRule="atLeast"/>
        </w:trPr>
        <w:tc>
          <w:tcPr>
            <w:tcW w:w="1138" w:type="dxa"/>
          </w:tcPr>
          <w:p w14:paraId="6EB1948E">
            <w:pPr>
              <w:pStyle w:val="8"/>
              <w:spacing w:before="80"/>
              <w:ind w:left="10"/>
              <w:jc w:val="center"/>
              <w:rPr>
                <w:sz w:val="24"/>
              </w:rPr>
            </w:pPr>
            <w:r>
              <w:rPr>
                <w:spacing w:val="-10"/>
                <w:sz w:val="24"/>
              </w:rPr>
              <w:t>4</w:t>
            </w:r>
          </w:p>
        </w:tc>
        <w:tc>
          <w:tcPr>
            <w:tcW w:w="8784" w:type="dxa"/>
          </w:tcPr>
          <w:p w14:paraId="546B8E12">
            <w:pPr>
              <w:pStyle w:val="8"/>
              <w:spacing w:before="80"/>
              <w:ind w:left="107" w:right="3485"/>
              <w:rPr>
                <w:sz w:val="24"/>
              </w:rPr>
            </w:pPr>
            <w:r>
              <w:rPr>
                <w:sz w:val="24"/>
              </w:rPr>
              <w:t>Amati</w:t>
            </w:r>
            <w:r>
              <w:rPr>
                <w:spacing w:val="-8"/>
                <w:sz w:val="24"/>
              </w:rPr>
              <w:t xml:space="preserve"> </w:t>
            </w:r>
            <w:r>
              <w:rPr>
                <w:sz w:val="24"/>
              </w:rPr>
              <w:t>dan</w:t>
            </w:r>
            <w:r>
              <w:rPr>
                <w:spacing w:val="-8"/>
                <w:sz w:val="24"/>
              </w:rPr>
              <w:t xml:space="preserve"> </w:t>
            </w:r>
            <w:r>
              <w:rPr>
                <w:sz w:val="24"/>
              </w:rPr>
              <w:t>jelaskan</w:t>
            </w:r>
            <w:r>
              <w:rPr>
                <w:spacing w:val="-8"/>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21</w:t>
            </w:r>
            <w:r>
              <w:rPr>
                <w:sz w:val="24"/>
              </w:rPr>
              <w:t>)</w:t>
            </w:r>
          </w:p>
        </w:tc>
      </w:tr>
    </w:tbl>
    <w:p w14:paraId="27677E55">
      <w:pPr>
        <w:pStyle w:val="5"/>
        <w:spacing w:before="185"/>
      </w:pPr>
    </w:p>
    <w:p w14:paraId="51C96BE0">
      <w:pPr>
        <w:tabs>
          <w:tab w:val="left" w:pos="10086"/>
        </w:tabs>
        <w:spacing w:before="0"/>
        <w:ind w:left="104" w:right="0" w:firstLine="0"/>
        <w:jc w:val="left"/>
        <w:rPr>
          <w:b/>
          <w:sz w:val="24"/>
        </w:rPr>
      </w:pPr>
      <w:r>
        <w:rPr>
          <w:b/>
          <w:color w:val="000000"/>
          <w:spacing w:val="-34"/>
          <w:sz w:val="24"/>
          <w:shd w:val="clear" w:color="auto" w:fill="D9D9D9"/>
        </w:rPr>
        <w:t xml:space="preserve"> </w:t>
      </w:r>
      <w:r>
        <w:rPr>
          <w:b/>
          <w:color w:val="000000"/>
          <w:sz w:val="24"/>
          <w:shd w:val="clear" w:color="auto" w:fill="D9D9D9"/>
        </w:rPr>
        <w:t>Praktikum</w:t>
      </w:r>
      <w:r>
        <w:rPr>
          <w:b/>
          <w:color w:val="000000"/>
          <w:spacing w:val="-9"/>
          <w:sz w:val="24"/>
          <w:shd w:val="clear" w:color="auto" w:fill="D9D9D9"/>
        </w:rPr>
        <w:t xml:space="preserve"> </w:t>
      </w:r>
      <w:r>
        <w:rPr>
          <w:b/>
          <w:color w:val="000000"/>
          <w:sz w:val="24"/>
          <w:shd w:val="clear" w:color="auto" w:fill="D9D9D9"/>
        </w:rPr>
        <w:t>Bagian</w:t>
      </w:r>
      <w:r>
        <w:rPr>
          <w:b/>
          <w:color w:val="000000"/>
          <w:spacing w:val="-3"/>
          <w:sz w:val="24"/>
          <w:shd w:val="clear" w:color="auto" w:fill="D9D9D9"/>
        </w:rPr>
        <w:t xml:space="preserve"> </w:t>
      </w:r>
      <w:r>
        <w:rPr>
          <w:b/>
          <w:color w:val="000000"/>
          <w:sz w:val="24"/>
          <w:shd w:val="clear" w:color="auto" w:fill="D9D9D9"/>
        </w:rPr>
        <w:t>10.</w:t>
      </w:r>
      <w:r>
        <w:rPr>
          <w:b/>
          <w:color w:val="000000"/>
          <w:spacing w:val="-3"/>
          <w:sz w:val="24"/>
          <w:shd w:val="clear" w:color="auto" w:fill="D9D9D9"/>
        </w:rPr>
        <w:t xml:space="preserve"> </w:t>
      </w:r>
      <w:r>
        <w:rPr>
          <w:b/>
          <w:color w:val="000000"/>
          <w:sz w:val="24"/>
          <w:shd w:val="clear" w:color="auto" w:fill="D9D9D9"/>
        </w:rPr>
        <w:t>Penerapan</w:t>
      </w:r>
      <w:r>
        <w:rPr>
          <w:b/>
          <w:color w:val="000000"/>
          <w:spacing w:val="1"/>
          <w:sz w:val="24"/>
          <w:shd w:val="clear" w:color="auto" w:fill="D9D9D9"/>
        </w:rPr>
        <w:t xml:space="preserve"> </w:t>
      </w:r>
      <w:r>
        <w:rPr>
          <w:b/>
          <w:i/>
          <w:color w:val="000000"/>
          <w:sz w:val="24"/>
          <w:shd w:val="clear" w:color="auto" w:fill="D9D9D9"/>
        </w:rPr>
        <w:t>Session</w:t>
      </w:r>
      <w:r>
        <w:rPr>
          <w:b/>
          <w:i/>
          <w:color w:val="000000"/>
          <w:spacing w:val="-3"/>
          <w:sz w:val="24"/>
          <w:shd w:val="clear" w:color="auto" w:fill="D9D9D9"/>
        </w:rPr>
        <w:t xml:space="preserve"> </w:t>
      </w:r>
      <w:r>
        <w:rPr>
          <w:b/>
          <w:color w:val="000000"/>
          <w:sz w:val="24"/>
          <w:shd w:val="clear" w:color="auto" w:fill="D9D9D9"/>
        </w:rPr>
        <w:t>pada</w:t>
      </w:r>
      <w:r>
        <w:rPr>
          <w:b/>
          <w:color w:val="000000"/>
          <w:spacing w:val="-3"/>
          <w:sz w:val="24"/>
          <w:shd w:val="clear" w:color="auto" w:fill="D9D9D9"/>
        </w:rPr>
        <w:t xml:space="preserve"> </w:t>
      </w:r>
      <w:r>
        <w:rPr>
          <w:b/>
          <w:color w:val="000000"/>
          <w:sz w:val="24"/>
          <w:shd w:val="clear" w:color="auto" w:fill="D9D9D9"/>
        </w:rPr>
        <w:t>Fitur</w:t>
      </w:r>
      <w:r>
        <w:rPr>
          <w:b/>
          <w:color w:val="000000"/>
          <w:spacing w:val="-4"/>
          <w:sz w:val="24"/>
          <w:shd w:val="clear" w:color="auto" w:fill="D9D9D9"/>
        </w:rPr>
        <w:t xml:space="preserve"> </w:t>
      </w:r>
      <w:r>
        <w:rPr>
          <w:b/>
          <w:color w:val="000000"/>
          <w:spacing w:val="-2"/>
          <w:sz w:val="24"/>
          <w:shd w:val="clear" w:color="auto" w:fill="D9D9D9"/>
        </w:rPr>
        <w:t>Login</w:t>
      </w:r>
      <w:r>
        <w:rPr>
          <w:b/>
          <w:color w:val="000000"/>
          <w:sz w:val="24"/>
          <w:shd w:val="clear" w:color="auto" w:fill="D9D9D9"/>
        </w:rPr>
        <w:tab/>
      </w:r>
    </w:p>
    <w:p w14:paraId="3B1A0E74">
      <w:pPr>
        <w:pStyle w:val="5"/>
        <w:spacing w:before="10" w:after="1"/>
        <w:rPr>
          <w:b/>
          <w:sz w:val="15"/>
        </w:r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8784"/>
      </w:tblGrid>
      <w:tr w14:paraId="18500F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1138" w:type="dxa"/>
          </w:tcPr>
          <w:p w14:paraId="684BBD64">
            <w:pPr>
              <w:pStyle w:val="8"/>
              <w:spacing w:before="83"/>
              <w:ind w:left="10"/>
              <w:jc w:val="center"/>
              <w:rPr>
                <w:b/>
                <w:sz w:val="24"/>
              </w:rPr>
            </w:pPr>
            <w:r>
              <w:rPr>
                <w:b/>
                <w:spacing w:val="-2"/>
                <w:sz w:val="24"/>
              </w:rPr>
              <w:t>Langkah</w:t>
            </w:r>
          </w:p>
        </w:tc>
        <w:tc>
          <w:tcPr>
            <w:tcW w:w="8784" w:type="dxa"/>
          </w:tcPr>
          <w:p w14:paraId="341E67AA">
            <w:pPr>
              <w:pStyle w:val="8"/>
              <w:spacing w:before="83"/>
              <w:ind w:left="107"/>
              <w:rPr>
                <w:b/>
                <w:sz w:val="24"/>
              </w:rPr>
            </w:pPr>
            <w:r>
              <w:rPr>
                <w:b/>
                <w:spacing w:val="-2"/>
                <w:sz w:val="24"/>
              </w:rPr>
              <w:t>Keterangan</w:t>
            </w:r>
          </w:p>
        </w:tc>
      </w:tr>
      <w:tr w14:paraId="39FAE6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138" w:type="dxa"/>
          </w:tcPr>
          <w:p w14:paraId="0C991D61">
            <w:pPr>
              <w:pStyle w:val="8"/>
              <w:spacing w:before="78"/>
              <w:ind w:left="10"/>
              <w:jc w:val="center"/>
              <w:rPr>
                <w:sz w:val="24"/>
              </w:rPr>
            </w:pPr>
            <w:r>
              <w:rPr>
                <w:spacing w:val="-10"/>
                <w:sz w:val="24"/>
              </w:rPr>
              <w:t>1</w:t>
            </w:r>
          </w:p>
        </w:tc>
        <w:tc>
          <w:tcPr>
            <w:tcW w:w="8784" w:type="dxa"/>
          </w:tcPr>
          <w:p w14:paraId="3E9D3C58">
            <w:pPr>
              <w:pStyle w:val="8"/>
              <w:spacing w:before="85" w:line="237" w:lineRule="auto"/>
              <w:ind w:left="107"/>
              <w:rPr>
                <w:sz w:val="24"/>
              </w:rPr>
            </w:pPr>
            <w:r>
              <w:rPr>
                <w:sz w:val="24"/>
              </w:rPr>
              <w:t>Buat</w:t>
            </w:r>
            <w:r>
              <w:rPr>
                <w:spacing w:val="40"/>
                <w:sz w:val="24"/>
              </w:rPr>
              <w:t xml:space="preserve"> </w:t>
            </w:r>
            <w:r>
              <w:rPr>
                <w:sz w:val="24"/>
              </w:rPr>
              <w:t>file</w:t>
            </w:r>
            <w:r>
              <w:rPr>
                <w:spacing w:val="40"/>
                <w:sz w:val="24"/>
              </w:rPr>
              <w:t xml:space="preserve"> </w:t>
            </w:r>
            <w:r>
              <w:rPr>
                <w:sz w:val="24"/>
              </w:rPr>
              <w:t>baru</w:t>
            </w:r>
            <w:r>
              <w:rPr>
                <w:spacing w:val="40"/>
                <w:sz w:val="24"/>
              </w:rPr>
              <w:t xml:space="preserve"> </w:t>
            </w:r>
            <w:r>
              <w:rPr>
                <w:sz w:val="24"/>
              </w:rPr>
              <w:t>dengan</w:t>
            </w:r>
            <w:r>
              <w:rPr>
                <w:spacing w:val="40"/>
                <w:sz w:val="24"/>
              </w:rPr>
              <w:t xml:space="preserve"> </w:t>
            </w:r>
            <w:r>
              <w:rPr>
                <w:sz w:val="24"/>
              </w:rPr>
              <w:t>nama</w:t>
            </w:r>
            <w:r>
              <w:rPr>
                <w:spacing w:val="40"/>
                <w:sz w:val="24"/>
              </w:rPr>
              <w:t xml:space="preserve"> </w:t>
            </w:r>
            <w:r>
              <w:rPr>
                <w:rFonts w:ascii="Consolas"/>
                <w:b/>
                <w:color w:val="2E5395"/>
                <w:sz w:val="24"/>
              </w:rPr>
              <w:t>sessionLoginForm.html</w:t>
            </w:r>
            <w:r>
              <w:rPr>
                <w:sz w:val="24"/>
              </w:rPr>
              <w:t>,</w:t>
            </w:r>
            <w:r>
              <w:rPr>
                <w:spacing w:val="40"/>
                <w:sz w:val="24"/>
              </w:rPr>
              <w:t xml:space="preserve"> </w:t>
            </w:r>
            <w:r>
              <w:rPr>
                <w:sz w:val="24"/>
              </w:rPr>
              <w:t>kemudian</w:t>
            </w:r>
            <w:r>
              <w:rPr>
                <w:spacing w:val="40"/>
                <w:sz w:val="24"/>
              </w:rPr>
              <w:t xml:space="preserve"> </w:t>
            </w:r>
            <w:r>
              <w:rPr>
                <w:sz w:val="24"/>
              </w:rPr>
              <w:t>ketikkan</w:t>
            </w:r>
            <w:r>
              <w:rPr>
                <w:spacing w:val="40"/>
                <w:sz w:val="24"/>
              </w:rPr>
              <w:t xml:space="preserve"> </w:t>
            </w:r>
            <w:r>
              <w:rPr>
                <w:sz w:val="24"/>
              </w:rPr>
              <w:t>kode</w:t>
            </w:r>
            <w:r>
              <w:rPr>
                <w:spacing w:val="80"/>
                <w:sz w:val="24"/>
              </w:rPr>
              <w:t xml:space="preserve"> </w:t>
            </w:r>
            <w:r>
              <w:rPr>
                <w:spacing w:val="-2"/>
                <w:sz w:val="24"/>
              </w:rPr>
              <w:t>berikut</w:t>
            </w:r>
          </w:p>
        </w:tc>
      </w:tr>
    </w:tbl>
    <w:p w14:paraId="59B3867F">
      <w:pPr>
        <w:spacing w:after="0" w:line="237" w:lineRule="auto"/>
        <w:rPr>
          <w:sz w:val="24"/>
        </w:rPr>
        <w:sectPr>
          <w:pgSz w:w="11910" w:h="16840"/>
          <w:pgMar w:top="1040" w:right="340" w:bottom="280" w:left="860" w:header="720" w:footer="720" w:gutter="0"/>
          <w:cols w:space="720" w:num="1"/>
        </w:sect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8784"/>
      </w:tblGrid>
      <w:tr w14:paraId="19EAD6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96" w:hRule="atLeast"/>
        </w:trPr>
        <w:tc>
          <w:tcPr>
            <w:tcW w:w="1138" w:type="dxa"/>
          </w:tcPr>
          <w:p w14:paraId="51EB4118">
            <w:pPr>
              <w:pStyle w:val="8"/>
              <w:ind w:left="0"/>
              <w:rPr>
                <w:sz w:val="24"/>
              </w:rPr>
            </w:pPr>
          </w:p>
        </w:tc>
        <w:tc>
          <w:tcPr>
            <w:tcW w:w="8784" w:type="dxa"/>
          </w:tcPr>
          <w:p w14:paraId="5D71D0F0">
            <w:pPr>
              <w:pStyle w:val="8"/>
              <w:spacing w:before="5" w:after="1"/>
              <w:ind w:left="0"/>
              <w:rPr>
                <w:b/>
                <w:sz w:val="7"/>
              </w:rPr>
            </w:pPr>
          </w:p>
          <w:p w14:paraId="34F2986A">
            <w:pPr>
              <w:pStyle w:val="8"/>
              <w:ind w:left="106"/>
              <w:rPr>
                <w:sz w:val="20"/>
              </w:rPr>
            </w:pPr>
            <w:r>
              <w:rPr>
                <w:sz w:val="20"/>
              </w:rPr>
              <w:drawing>
                <wp:inline distT="0" distB="0" distL="0" distR="0">
                  <wp:extent cx="4914265" cy="3381375"/>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6" cstate="print"/>
                          <a:stretch>
                            <a:fillRect/>
                          </a:stretch>
                        </pic:blipFill>
                        <pic:spPr>
                          <a:xfrm>
                            <a:off x="0" y="0"/>
                            <a:ext cx="4914400" cy="3381946"/>
                          </a:xfrm>
                          <a:prstGeom prst="rect">
                            <a:avLst/>
                          </a:prstGeom>
                        </pic:spPr>
                      </pic:pic>
                    </a:graphicData>
                  </a:graphic>
                </wp:inline>
              </w:drawing>
            </w:r>
          </w:p>
        </w:tc>
      </w:tr>
      <w:tr w14:paraId="056987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53" w:hRule="atLeast"/>
        </w:trPr>
        <w:tc>
          <w:tcPr>
            <w:tcW w:w="1138" w:type="dxa"/>
          </w:tcPr>
          <w:p w14:paraId="4088998E">
            <w:pPr>
              <w:pStyle w:val="8"/>
              <w:spacing w:before="78"/>
              <w:ind w:left="10"/>
              <w:jc w:val="center"/>
              <w:rPr>
                <w:sz w:val="24"/>
              </w:rPr>
            </w:pPr>
            <w:r>
              <w:rPr>
                <w:spacing w:val="-10"/>
                <w:sz w:val="24"/>
              </w:rPr>
              <w:t>2</w:t>
            </w:r>
          </w:p>
        </w:tc>
        <w:tc>
          <w:tcPr>
            <w:tcW w:w="8784" w:type="dxa"/>
          </w:tcPr>
          <w:p w14:paraId="4A56E08C">
            <w:pPr>
              <w:pStyle w:val="8"/>
              <w:spacing w:before="83"/>
              <w:ind w:left="107"/>
              <w:rPr>
                <w:sz w:val="24"/>
              </w:rPr>
            </w:pPr>
            <w:r>
              <w:rPr>
                <w:sz w:val="24"/>
              </w:rPr>
              <w:t>Buat</w:t>
            </w:r>
            <w:r>
              <w:rPr>
                <w:spacing w:val="-3"/>
                <w:sz w:val="24"/>
              </w:rPr>
              <w:t xml:space="preserve"> </w:t>
            </w:r>
            <w:r>
              <w:rPr>
                <w:sz w:val="24"/>
              </w:rPr>
              <w:t>file</w:t>
            </w:r>
            <w:r>
              <w:rPr>
                <w:spacing w:val="-2"/>
                <w:sz w:val="24"/>
              </w:rPr>
              <w:t xml:space="preserve"> </w:t>
            </w:r>
            <w:r>
              <w:rPr>
                <w:sz w:val="24"/>
              </w:rPr>
              <w:t>dengan nama</w:t>
            </w:r>
            <w:r>
              <w:rPr>
                <w:spacing w:val="-1"/>
                <w:sz w:val="24"/>
              </w:rPr>
              <w:t xml:space="preserve"> </w:t>
            </w:r>
            <w:r>
              <w:rPr>
                <w:rFonts w:ascii="Consolas"/>
                <w:b/>
                <w:color w:val="2E5395"/>
                <w:sz w:val="24"/>
              </w:rPr>
              <w:t>sessionLoginProcess.php</w:t>
            </w:r>
            <w:r>
              <w:rPr>
                <w:sz w:val="24"/>
              </w:rPr>
              <w:t>,</w:t>
            </w:r>
            <w:r>
              <w:rPr>
                <w:spacing w:val="-1"/>
                <w:sz w:val="24"/>
              </w:rPr>
              <w:t xml:space="preserve"> </w:t>
            </w:r>
            <w:r>
              <w:rPr>
                <w:sz w:val="24"/>
              </w:rPr>
              <w:t>kemudian ketikkan</w:t>
            </w:r>
            <w:r>
              <w:rPr>
                <w:spacing w:val="-1"/>
                <w:sz w:val="24"/>
              </w:rPr>
              <w:t xml:space="preserve"> </w:t>
            </w:r>
            <w:r>
              <w:rPr>
                <w:sz w:val="24"/>
              </w:rPr>
              <w:t>kode</w:t>
            </w:r>
            <w:r>
              <w:rPr>
                <w:spacing w:val="-1"/>
                <w:sz w:val="24"/>
              </w:rPr>
              <w:t xml:space="preserve"> </w:t>
            </w:r>
            <w:r>
              <w:rPr>
                <w:spacing w:val="-2"/>
                <w:sz w:val="24"/>
              </w:rPr>
              <w:t>berikut.</w:t>
            </w:r>
          </w:p>
          <w:p w14:paraId="54A91A2B">
            <w:pPr>
              <w:pStyle w:val="8"/>
              <w:ind w:left="106"/>
              <w:rPr>
                <w:sz w:val="20"/>
              </w:rPr>
            </w:pPr>
            <w:r>
              <w:rPr>
                <w:sz w:val="20"/>
              </w:rPr>
              <w:drawing>
                <wp:inline distT="0" distB="0" distL="0" distR="0">
                  <wp:extent cx="5407025" cy="1888490"/>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7" cstate="print"/>
                          <a:stretch>
                            <a:fillRect/>
                          </a:stretch>
                        </pic:blipFill>
                        <pic:spPr>
                          <a:xfrm>
                            <a:off x="0" y="0"/>
                            <a:ext cx="5407509" cy="1888998"/>
                          </a:xfrm>
                          <a:prstGeom prst="rect">
                            <a:avLst/>
                          </a:prstGeom>
                        </pic:spPr>
                      </pic:pic>
                    </a:graphicData>
                  </a:graphic>
                </wp:inline>
              </w:drawing>
            </w:r>
          </w:p>
        </w:tc>
      </w:tr>
      <w:tr w14:paraId="126911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16" w:hRule="atLeast"/>
        </w:trPr>
        <w:tc>
          <w:tcPr>
            <w:tcW w:w="1138" w:type="dxa"/>
          </w:tcPr>
          <w:p w14:paraId="3C0CF2FA">
            <w:pPr>
              <w:pStyle w:val="8"/>
              <w:spacing w:before="80"/>
              <w:ind w:left="10"/>
              <w:jc w:val="center"/>
              <w:rPr>
                <w:sz w:val="24"/>
              </w:rPr>
            </w:pPr>
            <w:r>
              <w:rPr>
                <w:spacing w:val="-10"/>
                <w:sz w:val="24"/>
              </w:rPr>
              <w:t>3</w:t>
            </w:r>
          </w:p>
        </w:tc>
        <w:tc>
          <w:tcPr>
            <w:tcW w:w="8784" w:type="dxa"/>
          </w:tcPr>
          <w:p w14:paraId="1A133792">
            <w:pPr>
              <w:pStyle w:val="8"/>
              <w:spacing w:before="85"/>
              <w:ind w:left="107"/>
              <w:rPr>
                <w:sz w:val="24"/>
              </w:rPr>
            </w:pPr>
            <w:r>
              <w:rPr>
                <w:sz w:val="24"/>
              </w:rPr>
              <w:t>Buat</w:t>
            </w:r>
            <w:r>
              <w:rPr>
                <w:spacing w:val="-3"/>
                <w:sz w:val="24"/>
              </w:rPr>
              <w:t xml:space="preserve"> </w:t>
            </w:r>
            <w:r>
              <w:rPr>
                <w:sz w:val="24"/>
              </w:rPr>
              <w:t>file</w:t>
            </w:r>
            <w:r>
              <w:rPr>
                <w:spacing w:val="-2"/>
                <w:sz w:val="24"/>
              </w:rPr>
              <w:t xml:space="preserve"> </w:t>
            </w:r>
            <w:r>
              <w:rPr>
                <w:sz w:val="24"/>
              </w:rPr>
              <w:t>dengan</w:t>
            </w:r>
            <w:r>
              <w:rPr>
                <w:spacing w:val="-1"/>
                <w:sz w:val="24"/>
              </w:rPr>
              <w:t xml:space="preserve"> </w:t>
            </w:r>
            <w:r>
              <w:rPr>
                <w:sz w:val="24"/>
              </w:rPr>
              <w:t>nama</w:t>
            </w:r>
            <w:r>
              <w:rPr>
                <w:spacing w:val="-1"/>
                <w:sz w:val="24"/>
              </w:rPr>
              <w:t xml:space="preserve"> </w:t>
            </w:r>
            <w:r>
              <w:rPr>
                <w:rFonts w:ascii="Consolas"/>
                <w:b/>
                <w:color w:val="2E5395"/>
                <w:sz w:val="24"/>
              </w:rPr>
              <w:t>homeSession.php</w:t>
            </w:r>
            <w:r>
              <w:rPr>
                <w:sz w:val="24"/>
              </w:rPr>
              <w:t>,</w:t>
            </w:r>
            <w:r>
              <w:rPr>
                <w:spacing w:val="-1"/>
                <w:sz w:val="24"/>
              </w:rPr>
              <w:t xml:space="preserve"> </w:t>
            </w:r>
            <w:r>
              <w:rPr>
                <w:sz w:val="24"/>
              </w:rPr>
              <w:t>kemudian</w:t>
            </w:r>
            <w:r>
              <w:rPr>
                <w:spacing w:val="-1"/>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61563C80">
            <w:pPr>
              <w:pStyle w:val="8"/>
              <w:ind w:left="106"/>
              <w:rPr>
                <w:sz w:val="20"/>
              </w:rPr>
            </w:pPr>
            <w:r>
              <w:rPr>
                <w:sz w:val="20"/>
              </w:rPr>
              <w:drawing>
                <wp:inline distT="0" distB="0" distL="0" distR="0">
                  <wp:extent cx="3923665" cy="3065145"/>
                  <wp:effectExtent l="0" t="0" r="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8" cstate="print"/>
                          <a:stretch>
                            <a:fillRect/>
                          </a:stretch>
                        </pic:blipFill>
                        <pic:spPr>
                          <a:xfrm>
                            <a:off x="0" y="0"/>
                            <a:ext cx="3924240" cy="3065716"/>
                          </a:xfrm>
                          <a:prstGeom prst="rect">
                            <a:avLst/>
                          </a:prstGeom>
                        </pic:spPr>
                      </pic:pic>
                    </a:graphicData>
                  </a:graphic>
                </wp:inline>
              </w:drawing>
            </w:r>
          </w:p>
        </w:tc>
      </w:tr>
    </w:tbl>
    <w:p w14:paraId="6A4C5869">
      <w:pPr>
        <w:spacing w:after="0"/>
        <w:rPr>
          <w:sz w:val="20"/>
        </w:rPr>
        <w:sectPr>
          <w:pgSz w:w="11910" w:h="16840"/>
          <w:pgMar w:top="1100" w:right="340" w:bottom="280" w:left="860" w:header="720" w:footer="720" w:gutter="0"/>
          <w:cols w:space="720" w:num="1"/>
        </w:sectPr>
      </w:pPr>
    </w:p>
    <w:tbl>
      <w:tblPr>
        <w:tblStyle w:val="4"/>
        <w:tblW w:w="0" w:type="auto"/>
        <w:tblInd w:w="14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8"/>
        <w:gridCol w:w="8784"/>
      </w:tblGrid>
      <w:tr w14:paraId="694B99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55" w:hRule="atLeast"/>
        </w:trPr>
        <w:tc>
          <w:tcPr>
            <w:tcW w:w="1138" w:type="dxa"/>
          </w:tcPr>
          <w:p w14:paraId="021E389F">
            <w:pPr>
              <w:pStyle w:val="8"/>
              <w:spacing w:before="80"/>
              <w:ind w:left="10"/>
              <w:jc w:val="center"/>
              <w:rPr>
                <w:sz w:val="24"/>
              </w:rPr>
            </w:pPr>
            <w:r>
              <w:rPr>
                <w:spacing w:val="-10"/>
                <w:sz w:val="24"/>
              </w:rPr>
              <w:t>4</w:t>
            </w:r>
          </w:p>
        </w:tc>
        <w:tc>
          <w:tcPr>
            <w:tcW w:w="8784" w:type="dxa"/>
          </w:tcPr>
          <w:p w14:paraId="15B812D1">
            <w:pPr>
              <w:pStyle w:val="8"/>
              <w:spacing w:before="85"/>
              <w:ind w:left="107"/>
              <w:rPr>
                <w:sz w:val="24"/>
              </w:rPr>
            </w:pPr>
            <w:r>
              <w:rPr>
                <w:sz w:val="24"/>
              </w:rPr>
              <w:t>Buat</w:t>
            </w:r>
            <w:r>
              <w:rPr>
                <w:spacing w:val="-3"/>
                <w:sz w:val="24"/>
              </w:rPr>
              <w:t xml:space="preserve"> </w:t>
            </w:r>
            <w:r>
              <w:rPr>
                <w:sz w:val="24"/>
              </w:rPr>
              <w:t>file</w:t>
            </w:r>
            <w:r>
              <w:rPr>
                <w:spacing w:val="-2"/>
                <w:sz w:val="24"/>
              </w:rPr>
              <w:t xml:space="preserve"> </w:t>
            </w:r>
            <w:r>
              <w:rPr>
                <w:sz w:val="24"/>
              </w:rPr>
              <w:t>dengan</w:t>
            </w:r>
            <w:r>
              <w:rPr>
                <w:spacing w:val="-1"/>
                <w:sz w:val="24"/>
              </w:rPr>
              <w:t xml:space="preserve"> </w:t>
            </w:r>
            <w:r>
              <w:rPr>
                <w:sz w:val="24"/>
              </w:rPr>
              <w:t>nama</w:t>
            </w:r>
            <w:r>
              <w:rPr>
                <w:spacing w:val="-1"/>
                <w:sz w:val="24"/>
              </w:rPr>
              <w:t xml:space="preserve"> </w:t>
            </w:r>
            <w:r>
              <w:rPr>
                <w:rFonts w:ascii="Consolas"/>
                <w:b/>
                <w:color w:val="2E5395"/>
                <w:sz w:val="24"/>
              </w:rPr>
              <w:t>sessionLogout.php</w:t>
            </w:r>
            <w:r>
              <w:rPr>
                <w:sz w:val="24"/>
              </w:rPr>
              <w:t>,</w:t>
            </w:r>
            <w:r>
              <w:rPr>
                <w:spacing w:val="-1"/>
                <w:sz w:val="24"/>
              </w:rPr>
              <w:t xml:space="preserve"> </w:t>
            </w:r>
            <w:r>
              <w:rPr>
                <w:sz w:val="24"/>
              </w:rPr>
              <w:t>kemudian</w:t>
            </w:r>
            <w:r>
              <w:rPr>
                <w:spacing w:val="-1"/>
                <w:sz w:val="24"/>
              </w:rPr>
              <w:t xml:space="preserve"> </w:t>
            </w:r>
            <w:r>
              <w:rPr>
                <w:sz w:val="24"/>
              </w:rPr>
              <w:t>ketikkan</w:t>
            </w:r>
            <w:r>
              <w:rPr>
                <w:spacing w:val="-1"/>
                <w:sz w:val="24"/>
              </w:rPr>
              <w:t xml:space="preserve"> </w:t>
            </w:r>
            <w:r>
              <w:rPr>
                <w:sz w:val="24"/>
              </w:rPr>
              <w:t>kode</w:t>
            </w:r>
            <w:r>
              <w:rPr>
                <w:spacing w:val="-1"/>
                <w:sz w:val="24"/>
              </w:rPr>
              <w:t xml:space="preserve"> </w:t>
            </w:r>
            <w:r>
              <w:rPr>
                <w:spacing w:val="-2"/>
                <w:sz w:val="24"/>
              </w:rPr>
              <w:t>berikut.</w:t>
            </w:r>
          </w:p>
          <w:p w14:paraId="126FD3FA">
            <w:pPr>
              <w:pStyle w:val="8"/>
              <w:ind w:left="106"/>
              <w:rPr>
                <w:sz w:val="20"/>
              </w:rPr>
            </w:pPr>
            <w:r>
              <w:rPr>
                <w:sz w:val="20"/>
              </w:rPr>
              <w:drawing>
                <wp:inline distT="0" distB="0" distL="0" distR="0">
                  <wp:extent cx="3094990" cy="114300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9" cstate="print"/>
                          <a:stretch>
                            <a:fillRect/>
                          </a:stretch>
                        </pic:blipFill>
                        <pic:spPr>
                          <a:xfrm>
                            <a:off x="0" y="0"/>
                            <a:ext cx="3095624" cy="1143000"/>
                          </a:xfrm>
                          <a:prstGeom prst="rect">
                            <a:avLst/>
                          </a:prstGeom>
                        </pic:spPr>
                      </pic:pic>
                    </a:graphicData>
                  </a:graphic>
                </wp:inline>
              </w:drawing>
            </w:r>
          </w:p>
        </w:tc>
      </w:tr>
      <w:tr w14:paraId="2CB57C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138" w:type="dxa"/>
          </w:tcPr>
          <w:p w14:paraId="62248022">
            <w:pPr>
              <w:pStyle w:val="8"/>
              <w:spacing w:before="80"/>
              <w:ind w:left="10"/>
              <w:jc w:val="center"/>
              <w:rPr>
                <w:sz w:val="24"/>
              </w:rPr>
            </w:pPr>
            <w:r>
              <w:rPr>
                <w:spacing w:val="-10"/>
                <w:sz w:val="24"/>
              </w:rPr>
              <w:t>5</w:t>
            </w:r>
          </w:p>
        </w:tc>
        <w:tc>
          <w:tcPr>
            <w:tcW w:w="8784" w:type="dxa"/>
          </w:tcPr>
          <w:p w14:paraId="254E6441">
            <w:pPr>
              <w:pStyle w:val="8"/>
              <w:spacing w:before="80"/>
              <w:ind w:left="107"/>
              <w:rPr>
                <w:sz w:val="24"/>
              </w:rPr>
            </w:pPr>
            <w:r>
              <w:rPr>
                <w:sz w:val="24"/>
              </w:rPr>
              <w:t>Buka</w:t>
            </w:r>
            <w:r>
              <w:rPr>
                <w:spacing w:val="-5"/>
                <w:sz w:val="24"/>
              </w:rPr>
              <w:t xml:space="preserve"> </w:t>
            </w:r>
            <w:r>
              <w:rPr>
                <w:i/>
                <w:sz w:val="24"/>
              </w:rPr>
              <w:t xml:space="preserve">browser </w:t>
            </w:r>
            <w:r>
              <w:rPr>
                <w:sz w:val="24"/>
              </w:rPr>
              <w:t>dan</w:t>
            </w:r>
            <w:r>
              <w:rPr>
                <w:spacing w:val="-1"/>
                <w:sz w:val="24"/>
              </w:rPr>
              <w:t xml:space="preserve"> </w:t>
            </w:r>
            <w:r>
              <w:rPr>
                <w:sz w:val="24"/>
              </w:rPr>
              <w:t>jalankan</w:t>
            </w:r>
            <w:r>
              <w:rPr>
                <w:spacing w:val="-1"/>
                <w:sz w:val="24"/>
              </w:rPr>
              <w:t xml:space="preserve"> </w:t>
            </w:r>
            <w:r>
              <w:rPr>
                <w:sz w:val="24"/>
              </w:rPr>
              <w:t>kode</w:t>
            </w:r>
            <w:r>
              <w:rPr>
                <w:spacing w:val="-2"/>
                <w:sz w:val="24"/>
              </w:rPr>
              <w:t xml:space="preserve"> </w:t>
            </w:r>
            <w:r>
              <w:rPr>
                <w:sz w:val="24"/>
              </w:rPr>
              <w:t>program</w:t>
            </w:r>
            <w:r>
              <w:rPr>
                <w:spacing w:val="-1"/>
                <w:sz w:val="24"/>
              </w:rPr>
              <w:t xml:space="preserve"> </w:t>
            </w:r>
            <w:r>
              <w:rPr>
                <w:sz w:val="24"/>
              </w:rPr>
              <w:t>dengan</w:t>
            </w:r>
            <w:r>
              <w:rPr>
                <w:spacing w:val="1"/>
                <w:sz w:val="24"/>
              </w:rPr>
              <w:t xml:space="preserve"> </w:t>
            </w:r>
            <w:r>
              <w:rPr>
                <w:spacing w:val="-2"/>
                <w:sz w:val="24"/>
              </w:rPr>
              <w:t>mengetikkan</w:t>
            </w:r>
          </w:p>
          <w:p w14:paraId="081F9153">
            <w:pPr>
              <w:pStyle w:val="8"/>
              <w:spacing w:before="6"/>
              <w:ind w:left="107"/>
              <w:rPr>
                <w:rFonts w:ascii="Consolas"/>
                <w:b/>
                <w:sz w:val="24"/>
              </w:rPr>
            </w:pPr>
            <w:r>
              <w:rPr>
                <w:rFonts w:ascii="Consolas"/>
                <w:b/>
                <w:color w:val="2E5395"/>
                <w:spacing w:val="-2"/>
                <w:sz w:val="24"/>
              </w:rPr>
              <w:t>localhost/dasarWeb/sessionLoginForm.html</w:t>
            </w:r>
          </w:p>
        </w:tc>
      </w:tr>
      <w:tr w14:paraId="286A3A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1138" w:type="dxa"/>
          </w:tcPr>
          <w:p w14:paraId="4175F680">
            <w:pPr>
              <w:pStyle w:val="8"/>
              <w:spacing w:before="80"/>
              <w:ind w:left="10"/>
              <w:jc w:val="center"/>
              <w:rPr>
                <w:sz w:val="24"/>
              </w:rPr>
            </w:pPr>
            <w:r>
              <w:rPr>
                <w:spacing w:val="-10"/>
                <w:sz w:val="24"/>
              </w:rPr>
              <w:t>6</w:t>
            </w:r>
          </w:p>
        </w:tc>
        <w:tc>
          <w:tcPr>
            <w:tcW w:w="8784" w:type="dxa"/>
          </w:tcPr>
          <w:p w14:paraId="78D063F5">
            <w:pPr>
              <w:pStyle w:val="8"/>
              <w:spacing w:before="80"/>
              <w:ind w:left="107"/>
              <w:rPr>
                <w:sz w:val="24"/>
              </w:rPr>
            </w:pPr>
            <w:r>
              <w:rPr>
                <w:sz w:val="24"/>
              </w:rPr>
              <w:t>Login</w:t>
            </w:r>
            <w:r>
              <w:rPr>
                <w:spacing w:val="-1"/>
                <w:sz w:val="24"/>
              </w:rPr>
              <w:t xml:space="preserve"> </w:t>
            </w:r>
            <w:r>
              <w:rPr>
                <w:sz w:val="24"/>
              </w:rPr>
              <w:t>menggunakan</w:t>
            </w:r>
            <w:r>
              <w:rPr>
                <w:spacing w:val="-1"/>
                <w:sz w:val="24"/>
              </w:rPr>
              <w:t xml:space="preserve"> </w:t>
            </w:r>
            <w:r>
              <w:rPr>
                <w:sz w:val="24"/>
              </w:rPr>
              <w:t>username</w:t>
            </w:r>
            <w:r>
              <w:rPr>
                <w:spacing w:val="-1"/>
                <w:sz w:val="24"/>
              </w:rPr>
              <w:t xml:space="preserve"> </w:t>
            </w:r>
            <w:r>
              <w:rPr>
                <w:sz w:val="24"/>
              </w:rPr>
              <w:t>email</w:t>
            </w:r>
            <w:r>
              <w:rPr>
                <w:spacing w:val="-1"/>
                <w:sz w:val="24"/>
              </w:rPr>
              <w:t xml:space="preserve"> </w:t>
            </w:r>
            <w:r>
              <w:rPr>
                <w:sz w:val="24"/>
              </w:rPr>
              <w:t>Anda</w:t>
            </w:r>
            <w:r>
              <w:rPr>
                <w:spacing w:val="-1"/>
                <w:sz w:val="24"/>
              </w:rPr>
              <w:t xml:space="preserve"> </w:t>
            </w:r>
            <w:r>
              <w:rPr>
                <w:sz w:val="24"/>
              </w:rPr>
              <w:t>dan</w:t>
            </w:r>
            <w:r>
              <w:rPr>
                <w:spacing w:val="-1"/>
                <w:sz w:val="24"/>
              </w:rPr>
              <w:t xml:space="preserve"> </w:t>
            </w:r>
            <w:r>
              <w:rPr>
                <w:sz w:val="24"/>
              </w:rPr>
              <w:t>password</w:t>
            </w:r>
            <w:r>
              <w:rPr>
                <w:spacing w:val="-1"/>
                <w:sz w:val="24"/>
              </w:rPr>
              <w:t xml:space="preserve"> </w:t>
            </w:r>
            <w:r>
              <w:rPr>
                <w:spacing w:val="-2"/>
                <w:sz w:val="24"/>
              </w:rPr>
              <w:t>“0000”.</w:t>
            </w:r>
          </w:p>
        </w:tc>
      </w:tr>
      <w:tr w14:paraId="23DC65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0" w:hRule="atLeast"/>
        </w:trPr>
        <w:tc>
          <w:tcPr>
            <w:tcW w:w="1138" w:type="dxa"/>
          </w:tcPr>
          <w:p w14:paraId="54B20CFE">
            <w:pPr>
              <w:pStyle w:val="8"/>
              <w:spacing w:before="80"/>
              <w:ind w:left="10"/>
              <w:jc w:val="center"/>
              <w:rPr>
                <w:sz w:val="24"/>
              </w:rPr>
            </w:pPr>
            <w:r>
              <w:rPr>
                <w:spacing w:val="-10"/>
                <w:sz w:val="24"/>
              </w:rPr>
              <w:t>7</w:t>
            </w:r>
          </w:p>
        </w:tc>
        <w:tc>
          <w:tcPr>
            <w:tcW w:w="8784" w:type="dxa"/>
          </w:tcPr>
          <w:p w14:paraId="10B04C46">
            <w:pPr>
              <w:pStyle w:val="8"/>
              <w:spacing w:before="80"/>
              <w:ind w:left="107" w:right="3485"/>
              <w:rPr>
                <w:sz w:val="24"/>
              </w:rPr>
            </w:pPr>
            <w:r>
              <w:rPr>
                <w:sz w:val="24"/>
              </w:rPr>
              <w:t>Amati</w:t>
            </w:r>
            <w:r>
              <w:rPr>
                <w:spacing w:val="-9"/>
                <w:sz w:val="24"/>
              </w:rPr>
              <w:t xml:space="preserve"> </w:t>
            </w:r>
            <w:r>
              <w:rPr>
                <w:sz w:val="24"/>
              </w:rPr>
              <w:t>dan</w:t>
            </w:r>
            <w:r>
              <w:rPr>
                <w:spacing w:val="-9"/>
                <w:sz w:val="24"/>
              </w:rPr>
              <w:t xml:space="preserve"> </w:t>
            </w:r>
            <w:r>
              <w:rPr>
                <w:sz w:val="24"/>
              </w:rPr>
              <w:t>jelaskan</w:t>
            </w:r>
            <w:r>
              <w:rPr>
                <w:spacing w:val="-9"/>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22</w:t>
            </w:r>
            <w:r>
              <w:rPr>
                <w:sz w:val="24"/>
              </w:rPr>
              <w:t>)</w:t>
            </w:r>
          </w:p>
        </w:tc>
      </w:tr>
      <w:tr w14:paraId="794449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2" w:hRule="atLeast"/>
        </w:trPr>
        <w:tc>
          <w:tcPr>
            <w:tcW w:w="1138" w:type="dxa"/>
          </w:tcPr>
          <w:p w14:paraId="276D4B7F">
            <w:pPr>
              <w:pStyle w:val="8"/>
              <w:spacing w:before="80"/>
              <w:ind w:left="10"/>
              <w:jc w:val="center"/>
              <w:rPr>
                <w:sz w:val="24"/>
              </w:rPr>
            </w:pPr>
            <w:r>
              <w:rPr>
                <w:spacing w:val="-10"/>
                <w:sz w:val="24"/>
              </w:rPr>
              <w:t>8</w:t>
            </w:r>
          </w:p>
        </w:tc>
        <w:tc>
          <w:tcPr>
            <w:tcW w:w="8784" w:type="dxa"/>
          </w:tcPr>
          <w:p w14:paraId="698FA9A2">
            <w:pPr>
              <w:pStyle w:val="8"/>
              <w:spacing w:before="80"/>
              <w:ind w:left="107"/>
              <w:rPr>
                <w:sz w:val="24"/>
              </w:rPr>
            </w:pPr>
            <w:r>
              <w:rPr>
                <w:sz w:val="24"/>
              </w:rPr>
              <w:t>Jalankan</w:t>
            </w:r>
            <w:r>
              <w:rPr>
                <w:spacing w:val="-2"/>
                <w:sz w:val="24"/>
              </w:rPr>
              <w:t xml:space="preserve"> </w:t>
            </w:r>
            <w:r>
              <w:rPr>
                <w:sz w:val="24"/>
              </w:rPr>
              <w:t>kembali</w:t>
            </w:r>
            <w:r>
              <w:rPr>
                <w:spacing w:val="-1"/>
                <w:sz w:val="24"/>
              </w:rPr>
              <w:t xml:space="preserve"> </w:t>
            </w:r>
            <w:r>
              <w:rPr>
                <w:sz w:val="24"/>
              </w:rPr>
              <w:t>kode</w:t>
            </w:r>
            <w:r>
              <w:rPr>
                <w:spacing w:val="-1"/>
                <w:sz w:val="24"/>
              </w:rPr>
              <w:t xml:space="preserve"> </w:t>
            </w:r>
            <w:r>
              <w:rPr>
                <w:sz w:val="24"/>
              </w:rPr>
              <w:t>program</w:t>
            </w:r>
            <w:r>
              <w:rPr>
                <w:spacing w:val="-1"/>
                <w:sz w:val="24"/>
              </w:rPr>
              <w:t xml:space="preserve"> </w:t>
            </w:r>
            <w:r>
              <w:rPr>
                <w:sz w:val="24"/>
              </w:rPr>
              <w:t>dengan</w:t>
            </w:r>
            <w:r>
              <w:rPr>
                <w:spacing w:val="-1"/>
                <w:sz w:val="24"/>
              </w:rPr>
              <w:t xml:space="preserve"> </w:t>
            </w:r>
            <w:r>
              <w:rPr>
                <w:spacing w:val="-2"/>
                <w:sz w:val="24"/>
              </w:rPr>
              <w:t>mengetikkan</w:t>
            </w:r>
          </w:p>
          <w:p w14:paraId="48B85A5E">
            <w:pPr>
              <w:pStyle w:val="8"/>
              <w:spacing w:before="6" w:line="278" w:lineRule="exact"/>
              <w:ind w:left="107"/>
              <w:rPr>
                <w:rFonts w:ascii="Consolas"/>
                <w:b/>
                <w:sz w:val="24"/>
              </w:rPr>
            </w:pPr>
            <w:r>
              <w:rPr>
                <w:rFonts w:ascii="Consolas"/>
                <w:b/>
                <w:color w:val="2E5395"/>
                <w:spacing w:val="-2"/>
                <w:sz w:val="24"/>
              </w:rPr>
              <w:t>localhost/dasarWeb/sessionLoginForm.html</w:t>
            </w:r>
          </w:p>
          <w:p w14:paraId="7F2588E4">
            <w:pPr>
              <w:pStyle w:val="8"/>
              <w:spacing w:line="273" w:lineRule="exact"/>
              <w:ind w:left="107"/>
              <w:rPr>
                <w:sz w:val="24"/>
              </w:rPr>
            </w:pPr>
            <w:r>
              <w:rPr>
                <w:sz w:val="24"/>
              </w:rPr>
              <w:t>Login</w:t>
            </w:r>
            <w:r>
              <w:rPr>
                <w:spacing w:val="-4"/>
                <w:sz w:val="24"/>
              </w:rPr>
              <w:t xml:space="preserve"> </w:t>
            </w:r>
            <w:r>
              <w:rPr>
                <w:sz w:val="24"/>
              </w:rPr>
              <w:t>menggunakan</w:t>
            </w:r>
            <w:r>
              <w:rPr>
                <w:spacing w:val="-2"/>
                <w:sz w:val="24"/>
              </w:rPr>
              <w:t xml:space="preserve"> </w:t>
            </w:r>
            <w:r>
              <w:rPr>
                <w:sz w:val="24"/>
              </w:rPr>
              <w:t>username</w:t>
            </w:r>
            <w:r>
              <w:rPr>
                <w:spacing w:val="-2"/>
                <w:sz w:val="24"/>
              </w:rPr>
              <w:t xml:space="preserve"> </w:t>
            </w:r>
            <w:r>
              <w:rPr>
                <w:sz w:val="24"/>
              </w:rPr>
              <w:t>“admin”</w:t>
            </w:r>
            <w:r>
              <w:rPr>
                <w:spacing w:val="-2"/>
                <w:sz w:val="24"/>
              </w:rPr>
              <w:t xml:space="preserve"> </w:t>
            </w:r>
            <w:r>
              <w:rPr>
                <w:sz w:val="24"/>
              </w:rPr>
              <w:t>dan</w:t>
            </w:r>
            <w:r>
              <w:rPr>
                <w:spacing w:val="-2"/>
                <w:sz w:val="24"/>
              </w:rPr>
              <w:t xml:space="preserve"> </w:t>
            </w:r>
            <w:r>
              <w:rPr>
                <w:sz w:val="24"/>
              </w:rPr>
              <w:t>password</w:t>
            </w:r>
            <w:r>
              <w:rPr>
                <w:spacing w:val="-1"/>
                <w:sz w:val="24"/>
              </w:rPr>
              <w:t xml:space="preserve"> </w:t>
            </w:r>
            <w:r>
              <w:rPr>
                <w:spacing w:val="-2"/>
                <w:sz w:val="24"/>
              </w:rPr>
              <w:t>“1234”.</w:t>
            </w:r>
          </w:p>
        </w:tc>
      </w:tr>
      <w:tr w14:paraId="096F4B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0" w:hRule="atLeast"/>
        </w:trPr>
        <w:tc>
          <w:tcPr>
            <w:tcW w:w="1138" w:type="dxa"/>
          </w:tcPr>
          <w:p w14:paraId="08B5C335">
            <w:pPr>
              <w:pStyle w:val="8"/>
              <w:spacing w:before="80"/>
              <w:ind w:left="10"/>
              <w:jc w:val="center"/>
              <w:rPr>
                <w:sz w:val="24"/>
              </w:rPr>
            </w:pPr>
            <w:r>
              <w:rPr>
                <w:spacing w:val="-10"/>
                <w:sz w:val="24"/>
              </w:rPr>
              <w:t>9</w:t>
            </w:r>
          </w:p>
        </w:tc>
        <w:tc>
          <w:tcPr>
            <w:tcW w:w="8784" w:type="dxa"/>
          </w:tcPr>
          <w:p w14:paraId="313539FC">
            <w:pPr>
              <w:pStyle w:val="8"/>
              <w:spacing w:before="80"/>
              <w:ind w:left="107" w:right="3485"/>
              <w:rPr>
                <w:sz w:val="24"/>
              </w:rPr>
            </w:pPr>
            <w:r>
              <w:rPr>
                <w:sz w:val="24"/>
              </w:rPr>
              <w:t>Amati</w:t>
            </w:r>
            <w:r>
              <w:rPr>
                <w:spacing w:val="-9"/>
                <w:sz w:val="24"/>
              </w:rPr>
              <w:t xml:space="preserve"> </w:t>
            </w:r>
            <w:r>
              <w:rPr>
                <w:sz w:val="24"/>
              </w:rPr>
              <w:t>dan</w:t>
            </w:r>
            <w:r>
              <w:rPr>
                <w:spacing w:val="-9"/>
                <w:sz w:val="24"/>
              </w:rPr>
              <w:t xml:space="preserve"> </w:t>
            </w:r>
            <w:r>
              <w:rPr>
                <w:sz w:val="24"/>
              </w:rPr>
              <w:t>jelaskan</w:t>
            </w:r>
            <w:r>
              <w:rPr>
                <w:spacing w:val="-9"/>
                <w:sz w:val="24"/>
              </w:rPr>
              <w:t xml:space="preserve"> </w:t>
            </w:r>
            <w:r>
              <w:rPr>
                <w:sz w:val="24"/>
              </w:rPr>
              <w:t>hasil</w:t>
            </w:r>
            <w:r>
              <w:rPr>
                <w:spacing w:val="-6"/>
                <w:sz w:val="24"/>
              </w:rPr>
              <w:t xml:space="preserve"> </w:t>
            </w:r>
            <w:r>
              <w:rPr>
                <w:sz w:val="24"/>
              </w:rPr>
              <w:t>yang</w:t>
            </w:r>
            <w:r>
              <w:rPr>
                <w:spacing w:val="-11"/>
                <w:sz w:val="24"/>
              </w:rPr>
              <w:t xml:space="preserve"> </w:t>
            </w:r>
            <w:r>
              <w:rPr>
                <w:sz w:val="24"/>
              </w:rPr>
              <w:t>ditampilkan (</w:t>
            </w:r>
            <w:r>
              <w:rPr>
                <w:color w:val="FF0000"/>
                <w:sz w:val="24"/>
              </w:rPr>
              <w:t>Pertanyaan No. 23</w:t>
            </w:r>
            <w:r>
              <w:rPr>
                <w:sz w:val="24"/>
              </w:rPr>
              <w:t>)</w:t>
            </w:r>
          </w:p>
        </w:tc>
      </w:tr>
      <w:tr w14:paraId="45425E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50" w:hRule="atLeast"/>
        </w:trPr>
        <w:tc>
          <w:tcPr>
            <w:tcW w:w="1138" w:type="dxa"/>
          </w:tcPr>
          <w:p w14:paraId="78C885A6">
            <w:pPr>
              <w:pStyle w:val="8"/>
              <w:spacing w:before="81"/>
              <w:ind w:left="10"/>
              <w:jc w:val="center"/>
              <w:rPr>
                <w:sz w:val="24"/>
              </w:rPr>
            </w:pPr>
            <w:r>
              <w:rPr>
                <w:spacing w:val="-5"/>
                <w:sz w:val="24"/>
              </w:rPr>
              <w:t>10</w:t>
            </w:r>
          </w:p>
        </w:tc>
        <w:tc>
          <w:tcPr>
            <w:tcW w:w="8784" w:type="dxa"/>
          </w:tcPr>
          <w:p w14:paraId="1586DAA0">
            <w:pPr>
              <w:pStyle w:val="8"/>
              <w:spacing w:before="81"/>
              <w:ind w:left="107"/>
              <w:rPr>
                <w:sz w:val="24"/>
              </w:rPr>
            </w:pPr>
            <w:r>
              <w:rPr>
                <w:sz w:val="24"/>
              </w:rPr>
              <w:t>Jelaskan urutan proses dari login hingga logout (sebutkan juga</w:t>
            </w:r>
            <w:r>
              <w:rPr>
                <w:spacing w:val="-1"/>
                <w:sz w:val="24"/>
              </w:rPr>
              <w:t xml:space="preserve"> </w:t>
            </w:r>
            <w:r>
              <w:rPr>
                <w:sz w:val="24"/>
              </w:rPr>
              <w:t>urutan file</w:t>
            </w:r>
            <w:r>
              <w:rPr>
                <w:spacing w:val="-1"/>
                <w:sz w:val="24"/>
              </w:rPr>
              <w:t xml:space="preserve"> </w:t>
            </w:r>
            <w:r>
              <w:rPr>
                <w:sz w:val="24"/>
              </w:rPr>
              <w:t>yang</w:t>
            </w:r>
            <w:r>
              <w:rPr>
                <w:spacing w:val="-2"/>
                <w:sz w:val="24"/>
              </w:rPr>
              <w:t xml:space="preserve"> </w:t>
            </w:r>
            <w:r>
              <w:rPr>
                <w:sz w:val="24"/>
              </w:rPr>
              <w:t>diproses) (</w:t>
            </w:r>
            <w:r>
              <w:rPr>
                <w:color w:val="FF0000"/>
                <w:sz w:val="24"/>
              </w:rPr>
              <w:t>Pertanyaan No. 24</w:t>
            </w:r>
            <w:r>
              <w:rPr>
                <w:sz w:val="24"/>
              </w:rPr>
              <w:t>)</w:t>
            </w:r>
          </w:p>
        </w:tc>
      </w:tr>
    </w:tbl>
    <w:p w14:paraId="3A83C974"/>
    <w:sectPr>
      <w:type w:val="continuous"/>
      <w:pgSz w:w="11910" w:h="16840"/>
      <w:pgMar w:top="1100" w:right="340" w:bottom="280" w:left="86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1"/>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bullet"/>
      <w:lvlText w:val="-"/>
      <w:lvlJc w:val="left"/>
      <w:pPr>
        <w:ind w:left="854" w:hanging="360"/>
      </w:pPr>
      <w:rPr>
        <w:rFonts w:hint="default" w:ascii="Calibri" w:hAnsi="Calibri" w:eastAsia="Calibri" w:cs="Calibri"/>
        <w:b w:val="0"/>
        <w:bCs w:val="0"/>
        <w:i w:val="0"/>
        <w:iCs w:val="0"/>
        <w:spacing w:val="0"/>
        <w:w w:val="100"/>
        <w:sz w:val="24"/>
        <w:szCs w:val="24"/>
        <w:lang w:val="id" w:eastAsia="en-US" w:bidi="ar-SA"/>
      </w:rPr>
    </w:lvl>
    <w:lvl w:ilvl="1" w:tentative="0">
      <w:start w:val="0"/>
      <w:numFmt w:val="bullet"/>
      <w:lvlText w:val="•"/>
      <w:lvlJc w:val="left"/>
      <w:pPr>
        <w:ind w:left="1844" w:hanging="360"/>
      </w:pPr>
      <w:rPr>
        <w:rFonts w:hint="default"/>
        <w:lang w:val="id" w:eastAsia="en-US" w:bidi="ar-SA"/>
      </w:rPr>
    </w:lvl>
    <w:lvl w:ilvl="2" w:tentative="0">
      <w:start w:val="0"/>
      <w:numFmt w:val="bullet"/>
      <w:lvlText w:val="•"/>
      <w:lvlJc w:val="left"/>
      <w:pPr>
        <w:ind w:left="2829" w:hanging="360"/>
      </w:pPr>
      <w:rPr>
        <w:rFonts w:hint="default"/>
        <w:lang w:val="id" w:eastAsia="en-US" w:bidi="ar-SA"/>
      </w:rPr>
    </w:lvl>
    <w:lvl w:ilvl="3" w:tentative="0">
      <w:start w:val="0"/>
      <w:numFmt w:val="bullet"/>
      <w:lvlText w:val="•"/>
      <w:lvlJc w:val="left"/>
      <w:pPr>
        <w:ind w:left="3813" w:hanging="360"/>
      </w:pPr>
      <w:rPr>
        <w:rFonts w:hint="default"/>
        <w:lang w:val="id" w:eastAsia="en-US" w:bidi="ar-SA"/>
      </w:rPr>
    </w:lvl>
    <w:lvl w:ilvl="4" w:tentative="0">
      <w:start w:val="0"/>
      <w:numFmt w:val="bullet"/>
      <w:lvlText w:val="•"/>
      <w:lvlJc w:val="left"/>
      <w:pPr>
        <w:ind w:left="4798" w:hanging="360"/>
      </w:pPr>
      <w:rPr>
        <w:rFonts w:hint="default"/>
        <w:lang w:val="id" w:eastAsia="en-US" w:bidi="ar-SA"/>
      </w:rPr>
    </w:lvl>
    <w:lvl w:ilvl="5" w:tentative="0">
      <w:start w:val="0"/>
      <w:numFmt w:val="bullet"/>
      <w:lvlText w:val="•"/>
      <w:lvlJc w:val="left"/>
      <w:pPr>
        <w:ind w:left="5783" w:hanging="360"/>
      </w:pPr>
      <w:rPr>
        <w:rFonts w:hint="default"/>
        <w:lang w:val="id" w:eastAsia="en-US" w:bidi="ar-SA"/>
      </w:rPr>
    </w:lvl>
    <w:lvl w:ilvl="6" w:tentative="0">
      <w:start w:val="0"/>
      <w:numFmt w:val="bullet"/>
      <w:lvlText w:val="•"/>
      <w:lvlJc w:val="left"/>
      <w:pPr>
        <w:ind w:left="6767" w:hanging="360"/>
      </w:pPr>
      <w:rPr>
        <w:rFonts w:hint="default"/>
        <w:lang w:val="id" w:eastAsia="en-US" w:bidi="ar-SA"/>
      </w:rPr>
    </w:lvl>
    <w:lvl w:ilvl="7" w:tentative="0">
      <w:start w:val="0"/>
      <w:numFmt w:val="bullet"/>
      <w:lvlText w:val="•"/>
      <w:lvlJc w:val="left"/>
      <w:pPr>
        <w:ind w:left="7752" w:hanging="360"/>
      </w:pPr>
      <w:rPr>
        <w:rFonts w:hint="default"/>
        <w:lang w:val="id" w:eastAsia="en-US" w:bidi="ar-SA"/>
      </w:rPr>
    </w:lvl>
    <w:lvl w:ilvl="8" w:tentative="0">
      <w:start w:val="0"/>
      <w:numFmt w:val="bullet"/>
      <w:lvlText w:val="•"/>
      <w:lvlJc w:val="left"/>
      <w:pPr>
        <w:ind w:left="8737" w:hanging="360"/>
      </w:pPr>
      <w:rPr>
        <w:rFonts w:hint="default"/>
        <w:lang w:val="id" w:eastAsia="en-US" w:bidi="ar-SA"/>
      </w:rPr>
    </w:lvl>
  </w:abstractNum>
  <w:abstractNum w:abstractNumId="1">
    <w:nsid w:val="BF205925"/>
    <w:multiLevelType w:val="multilevel"/>
    <w:tmpl w:val="BF205925"/>
    <w:lvl w:ilvl="0" w:tentative="0">
      <w:start w:val="0"/>
      <w:numFmt w:val="bullet"/>
      <w:lvlText w:val="-"/>
      <w:lvlJc w:val="left"/>
      <w:pPr>
        <w:ind w:left="825" w:hanging="360"/>
      </w:pPr>
      <w:rPr>
        <w:rFonts w:hint="default" w:ascii="Calibri" w:hAnsi="Calibri" w:eastAsia="Calibri" w:cs="Calibri"/>
        <w:b w:val="0"/>
        <w:bCs w:val="0"/>
        <w:i w:val="0"/>
        <w:iCs w:val="0"/>
        <w:color w:val="FF0000"/>
        <w:spacing w:val="0"/>
        <w:w w:val="100"/>
        <w:sz w:val="24"/>
        <w:szCs w:val="24"/>
        <w:lang w:val="id" w:eastAsia="en-US" w:bidi="ar-SA"/>
      </w:rPr>
    </w:lvl>
    <w:lvl w:ilvl="1" w:tentative="0">
      <w:start w:val="0"/>
      <w:numFmt w:val="bullet"/>
      <w:lvlText w:val="•"/>
      <w:lvlJc w:val="left"/>
      <w:pPr>
        <w:ind w:left="1597" w:hanging="360"/>
      </w:pPr>
      <w:rPr>
        <w:rFonts w:hint="default"/>
        <w:lang w:val="id" w:eastAsia="en-US" w:bidi="ar-SA"/>
      </w:rPr>
    </w:lvl>
    <w:lvl w:ilvl="2" w:tentative="0">
      <w:start w:val="0"/>
      <w:numFmt w:val="bullet"/>
      <w:lvlText w:val="•"/>
      <w:lvlJc w:val="left"/>
      <w:pPr>
        <w:ind w:left="2375" w:hanging="360"/>
      </w:pPr>
      <w:rPr>
        <w:rFonts w:hint="default"/>
        <w:lang w:val="id" w:eastAsia="en-US" w:bidi="ar-SA"/>
      </w:rPr>
    </w:lvl>
    <w:lvl w:ilvl="3" w:tentative="0">
      <w:start w:val="0"/>
      <w:numFmt w:val="bullet"/>
      <w:lvlText w:val="•"/>
      <w:lvlJc w:val="left"/>
      <w:pPr>
        <w:ind w:left="3153" w:hanging="360"/>
      </w:pPr>
      <w:rPr>
        <w:rFonts w:hint="default"/>
        <w:lang w:val="id" w:eastAsia="en-US" w:bidi="ar-SA"/>
      </w:rPr>
    </w:lvl>
    <w:lvl w:ilvl="4" w:tentative="0">
      <w:start w:val="0"/>
      <w:numFmt w:val="bullet"/>
      <w:lvlText w:val="•"/>
      <w:lvlJc w:val="left"/>
      <w:pPr>
        <w:ind w:left="3931" w:hanging="360"/>
      </w:pPr>
      <w:rPr>
        <w:rFonts w:hint="default"/>
        <w:lang w:val="id" w:eastAsia="en-US" w:bidi="ar-SA"/>
      </w:rPr>
    </w:lvl>
    <w:lvl w:ilvl="5" w:tentative="0">
      <w:start w:val="0"/>
      <w:numFmt w:val="bullet"/>
      <w:lvlText w:val="•"/>
      <w:lvlJc w:val="left"/>
      <w:pPr>
        <w:ind w:left="4709" w:hanging="360"/>
      </w:pPr>
      <w:rPr>
        <w:rFonts w:hint="default"/>
        <w:lang w:val="id" w:eastAsia="en-US" w:bidi="ar-SA"/>
      </w:rPr>
    </w:lvl>
    <w:lvl w:ilvl="6" w:tentative="0">
      <w:start w:val="0"/>
      <w:numFmt w:val="bullet"/>
      <w:lvlText w:val="•"/>
      <w:lvlJc w:val="left"/>
      <w:pPr>
        <w:ind w:left="5486" w:hanging="360"/>
      </w:pPr>
      <w:rPr>
        <w:rFonts w:hint="default"/>
        <w:lang w:val="id" w:eastAsia="en-US" w:bidi="ar-SA"/>
      </w:rPr>
    </w:lvl>
    <w:lvl w:ilvl="7" w:tentative="0">
      <w:start w:val="0"/>
      <w:numFmt w:val="bullet"/>
      <w:lvlText w:val="•"/>
      <w:lvlJc w:val="left"/>
      <w:pPr>
        <w:ind w:left="6264" w:hanging="360"/>
      </w:pPr>
      <w:rPr>
        <w:rFonts w:hint="default"/>
        <w:lang w:val="id" w:eastAsia="en-US" w:bidi="ar-SA"/>
      </w:rPr>
    </w:lvl>
    <w:lvl w:ilvl="8" w:tentative="0">
      <w:start w:val="0"/>
      <w:numFmt w:val="bullet"/>
      <w:lvlText w:val="•"/>
      <w:lvlJc w:val="left"/>
      <w:pPr>
        <w:ind w:left="7042" w:hanging="360"/>
      </w:pPr>
      <w:rPr>
        <w:rFonts w:hint="default"/>
        <w:lang w:val="id" w:eastAsia="en-US" w:bidi="ar-SA"/>
      </w:rPr>
    </w:lvl>
  </w:abstractNum>
  <w:abstractNum w:abstractNumId="2">
    <w:nsid w:val="CF092B84"/>
    <w:multiLevelType w:val="multilevel"/>
    <w:tmpl w:val="CF092B84"/>
    <w:lvl w:ilvl="0" w:tentative="0">
      <w:start w:val="1"/>
      <w:numFmt w:val="decimal"/>
      <w:lvlText w:val="%1."/>
      <w:lvlJc w:val="left"/>
      <w:pPr>
        <w:ind w:left="854"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tentative="0">
      <w:start w:val="0"/>
      <w:numFmt w:val="bullet"/>
      <w:lvlText w:val="•"/>
      <w:lvlJc w:val="left"/>
      <w:pPr>
        <w:ind w:left="1844" w:hanging="360"/>
      </w:pPr>
      <w:rPr>
        <w:rFonts w:hint="default"/>
        <w:lang w:val="id" w:eastAsia="en-US" w:bidi="ar-SA"/>
      </w:rPr>
    </w:lvl>
    <w:lvl w:ilvl="2" w:tentative="0">
      <w:start w:val="0"/>
      <w:numFmt w:val="bullet"/>
      <w:lvlText w:val="•"/>
      <w:lvlJc w:val="left"/>
      <w:pPr>
        <w:ind w:left="2829" w:hanging="360"/>
      </w:pPr>
      <w:rPr>
        <w:rFonts w:hint="default"/>
        <w:lang w:val="id" w:eastAsia="en-US" w:bidi="ar-SA"/>
      </w:rPr>
    </w:lvl>
    <w:lvl w:ilvl="3" w:tentative="0">
      <w:start w:val="0"/>
      <w:numFmt w:val="bullet"/>
      <w:lvlText w:val="•"/>
      <w:lvlJc w:val="left"/>
      <w:pPr>
        <w:ind w:left="3813" w:hanging="360"/>
      </w:pPr>
      <w:rPr>
        <w:rFonts w:hint="default"/>
        <w:lang w:val="id" w:eastAsia="en-US" w:bidi="ar-SA"/>
      </w:rPr>
    </w:lvl>
    <w:lvl w:ilvl="4" w:tentative="0">
      <w:start w:val="0"/>
      <w:numFmt w:val="bullet"/>
      <w:lvlText w:val="•"/>
      <w:lvlJc w:val="left"/>
      <w:pPr>
        <w:ind w:left="4798" w:hanging="360"/>
      </w:pPr>
      <w:rPr>
        <w:rFonts w:hint="default"/>
        <w:lang w:val="id" w:eastAsia="en-US" w:bidi="ar-SA"/>
      </w:rPr>
    </w:lvl>
    <w:lvl w:ilvl="5" w:tentative="0">
      <w:start w:val="0"/>
      <w:numFmt w:val="bullet"/>
      <w:lvlText w:val="•"/>
      <w:lvlJc w:val="left"/>
      <w:pPr>
        <w:ind w:left="5783" w:hanging="360"/>
      </w:pPr>
      <w:rPr>
        <w:rFonts w:hint="default"/>
        <w:lang w:val="id" w:eastAsia="en-US" w:bidi="ar-SA"/>
      </w:rPr>
    </w:lvl>
    <w:lvl w:ilvl="6" w:tentative="0">
      <w:start w:val="0"/>
      <w:numFmt w:val="bullet"/>
      <w:lvlText w:val="•"/>
      <w:lvlJc w:val="left"/>
      <w:pPr>
        <w:ind w:left="6767" w:hanging="360"/>
      </w:pPr>
      <w:rPr>
        <w:rFonts w:hint="default"/>
        <w:lang w:val="id" w:eastAsia="en-US" w:bidi="ar-SA"/>
      </w:rPr>
    </w:lvl>
    <w:lvl w:ilvl="7" w:tentative="0">
      <w:start w:val="0"/>
      <w:numFmt w:val="bullet"/>
      <w:lvlText w:val="•"/>
      <w:lvlJc w:val="left"/>
      <w:pPr>
        <w:ind w:left="7752" w:hanging="360"/>
      </w:pPr>
      <w:rPr>
        <w:rFonts w:hint="default"/>
        <w:lang w:val="id" w:eastAsia="en-US" w:bidi="ar-SA"/>
      </w:rPr>
    </w:lvl>
    <w:lvl w:ilvl="8" w:tentative="0">
      <w:start w:val="0"/>
      <w:numFmt w:val="bullet"/>
      <w:lvlText w:val="•"/>
      <w:lvlJc w:val="left"/>
      <w:pPr>
        <w:ind w:left="8737" w:hanging="360"/>
      </w:pPr>
      <w:rPr>
        <w:rFonts w:hint="default"/>
        <w:lang w:val="id" w:eastAsia="en-US" w:bidi="ar-SA"/>
      </w:rPr>
    </w:lvl>
  </w:abstractNum>
  <w:abstractNum w:abstractNumId="3">
    <w:nsid w:val="0053208E"/>
    <w:multiLevelType w:val="multilevel"/>
    <w:tmpl w:val="0053208E"/>
    <w:lvl w:ilvl="0" w:tentative="0">
      <w:start w:val="0"/>
      <w:numFmt w:val="bullet"/>
      <w:lvlText w:val="-"/>
      <w:lvlJc w:val="left"/>
      <w:pPr>
        <w:ind w:left="854" w:hanging="360"/>
      </w:pPr>
      <w:rPr>
        <w:rFonts w:hint="default" w:ascii="Calibri" w:hAnsi="Calibri" w:eastAsia="Calibri" w:cs="Calibri"/>
        <w:b w:val="0"/>
        <w:bCs w:val="0"/>
        <w:i w:val="0"/>
        <w:iCs w:val="0"/>
        <w:spacing w:val="0"/>
        <w:w w:val="100"/>
        <w:sz w:val="24"/>
        <w:szCs w:val="24"/>
        <w:lang w:val="id" w:eastAsia="en-US" w:bidi="ar-SA"/>
      </w:rPr>
    </w:lvl>
    <w:lvl w:ilvl="1" w:tentative="0">
      <w:start w:val="0"/>
      <w:numFmt w:val="bullet"/>
      <w:lvlText w:val="•"/>
      <w:lvlJc w:val="left"/>
      <w:pPr>
        <w:ind w:left="1844" w:hanging="360"/>
      </w:pPr>
      <w:rPr>
        <w:rFonts w:hint="default"/>
        <w:lang w:val="id" w:eastAsia="en-US" w:bidi="ar-SA"/>
      </w:rPr>
    </w:lvl>
    <w:lvl w:ilvl="2" w:tentative="0">
      <w:start w:val="0"/>
      <w:numFmt w:val="bullet"/>
      <w:lvlText w:val="•"/>
      <w:lvlJc w:val="left"/>
      <w:pPr>
        <w:ind w:left="2829" w:hanging="360"/>
      </w:pPr>
      <w:rPr>
        <w:rFonts w:hint="default"/>
        <w:lang w:val="id" w:eastAsia="en-US" w:bidi="ar-SA"/>
      </w:rPr>
    </w:lvl>
    <w:lvl w:ilvl="3" w:tentative="0">
      <w:start w:val="0"/>
      <w:numFmt w:val="bullet"/>
      <w:lvlText w:val="•"/>
      <w:lvlJc w:val="left"/>
      <w:pPr>
        <w:ind w:left="3813" w:hanging="360"/>
      </w:pPr>
      <w:rPr>
        <w:rFonts w:hint="default"/>
        <w:lang w:val="id" w:eastAsia="en-US" w:bidi="ar-SA"/>
      </w:rPr>
    </w:lvl>
    <w:lvl w:ilvl="4" w:tentative="0">
      <w:start w:val="0"/>
      <w:numFmt w:val="bullet"/>
      <w:lvlText w:val="•"/>
      <w:lvlJc w:val="left"/>
      <w:pPr>
        <w:ind w:left="4798" w:hanging="360"/>
      </w:pPr>
      <w:rPr>
        <w:rFonts w:hint="default"/>
        <w:lang w:val="id" w:eastAsia="en-US" w:bidi="ar-SA"/>
      </w:rPr>
    </w:lvl>
    <w:lvl w:ilvl="5" w:tentative="0">
      <w:start w:val="0"/>
      <w:numFmt w:val="bullet"/>
      <w:lvlText w:val="•"/>
      <w:lvlJc w:val="left"/>
      <w:pPr>
        <w:ind w:left="5783" w:hanging="360"/>
      </w:pPr>
      <w:rPr>
        <w:rFonts w:hint="default"/>
        <w:lang w:val="id" w:eastAsia="en-US" w:bidi="ar-SA"/>
      </w:rPr>
    </w:lvl>
    <w:lvl w:ilvl="6" w:tentative="0">
      <w:start w:val="0"/>
      <w:numFmt w:val="bullet"/>
      <w:lvlText w:val="•"/>
      <w:lvlJc w:val="left"/>
      <w:pPr>
        <w:ind w:left="6767" w:hanging="360"/>
      </w:pPr>
      <w:rPr>
        <w:rFonts w:hint="default"/>
        <w:lang w:val="id" w:eastAsia="en-US" w:bidi="ar-SA"/>
      </w:rPr>
    </w:lvl>
    <w:lvl w:ilvl="7" w:tentative="0">
      <w:start w:val="0"/>
      <w:numFmt w:val="bullet"/>
      <w:lvlText w:val="•"/>
      <w:lvlJc w:val="left"/>
      <w:pPr>
        <w:ind w:left="7752" w:hanging="360"/>
      </w:pPr>
      <w:rPr>
        <w:rFonts w:hint="default"/>
        <w:lang w:val="id" w:eastAsia="en-US" w:bidi="ar-SA"/>
      </w:rPr>
    </w:lvl>
    <w:lvl w:ilvl="8" w:tentative="0">
      <w:start w:val="0"/>
      <w:numFmt w:val="bullet"/>
      <w:lvlText w:val="•"/>
      <w:lvlJc w:val="left"/>
      <w:pPr>
        <w:ind w:left="8737" w:hanging="360"/>
      </w:pPr>
      <w:rPr>
        <w:rFonts w:hint="default"/>
        <w:lang w:val="id" w:eastAsia="en-US" w:bidi="ar-SA"/>
      </w:rPr>
    </w:lvl>
  </w:abstractNum>
  <w:abstractNum w:abstractNumId="4">
    <w:nsid w:val="59ADCABA"/>
    <w:multiLevelType w:val="multilevel"/>
    <w:tmpl w:val="59ADCABA"/>
    <w:lvl w:ilvl="0" w:tentative="0">
      <w:start w:val="0"/>
      <w:numFmt w:val="bullet"/>
      <w:lvlText w:val="-"/>
      <w:lvlJc w:val="left"/>
      <w:pPr>
        <w:ind w:left="854" w:hanging="360"/>
      </w:pPr>
      <w:rPr>
        <w:rFonts w:hint="default" w:ascii="Calibri" w:hAnsi="Calibri" w:eastAsia="Calibri" w:cs="Calibri"/>
        <w:b w:val="0"/>
        <w:bCs w:val="0"/>
        <w:i w:val="0"/>
        <w:iCs w:val="0"/>
        <w:spacing w:val="0"/>
        <w:w w:val="100"/>
        <w:sz w:val="24"/>
        <w:szCs w:val="24"/>
        <w:lang w:val="id" w:eastAsia="en-US" w:bidi="ar-SA"/>
      </w:rPr>
    </w:lvl>
    <w:lvl w:ilvl="1" w:tentative="0">
      <w:start w:val="0"/>
      <w:numFmt w:val="bullet"/>
      <w:lvlText w:val="•"/>
      <w:lvlJc w:val="left"/>
      <w:pPr>
        <w:ind w:left="1844" w:hanging="360"/>
      </w:pPr>
      <w:rPr>
        <w:rFonts w:hint="default"/>
        <w:lang w:val="id" w:eastAsia="en-US" w:bidi="ar-SA"/>
      </w:rPr>
    </w:lvl>
    <w:lvl w:ilvl="2" w:tentative="0">
      <w:start w:val="0"/>
      <w:numFmt w:val="bullet"/>
      <w:lvlText w:val="•"/>
      <w:lvlJc w:val="left"/>
      <w:pPr>
        <w:ind w:left="2829" w:hanging="360"/>
      </w:pPr>
      <w:rPr>
        <w:rFonts w:hint="default"/>
        <w:lang w:val="id" w:eastAsia="en-US" w:bidi="ar-SA"/>
      </w:rPr>
    </w:lvl>
    <w:lvl w:ilvl="3" w:tentative="0">
      <w:start w:val="0"/>
      <w:numFmt w:val="bullet"/>
      <w:lvlText w:val="•"/>
      <w:lvlJc w:val="left"/>
      <w:pPr>
        <w:ind w:left="3813" w:hanging="360"/>
      </w:pPr>
      <w:rPr>
        <w:rFonts w:hint="default"/>
        <w:lang w:val="id" w:eastAsia="en-US" w:bidi="ar-SA"/>
      </w:rPr>
    </w:lvl>
    <w:lvl w:ilvl="4" w:tentative="0">
      <w:start w:val="0"/>
      <w:numFmt w:val="bullet"/>
      <w:lvlText w:val="•"/>
      <w:lvlJc w:val="left"/>
      <w:pPr>
        <w:ind w:left="4798" w:hanging="360"/>
      </w:pPr>
      <w:rPr>
        <w:rFonts w:hint="default"/>
        <w:lang w:val="id" w:eastAsia="en-US" w:bidi="ar-SA"/>
      </w:rPr>
    </w:lvl>
    <w:lvl w:ilvl="5" w:tentative="0">
      <w:start w:val="0"/>
      <w:numFmt w:val="bullet"/>
      <w:lvlText w:val="•"/>
      <w:lvlJc w:val="left"/>
      <w:pPr>
        <w:ind w:left="5783" w:hanging="360"/>
      </w:pPr>
      <w:rPr>
        <w:rFonts w:hint="default"/>
        <w:lang w:val="id" w:eastAsia="en-US" w:bidi="ar-SA"/>
      </w:rPr>
    </w:lvl>
    <w:lvl w:ilvl="6" w:tentative="0">
      <w:start w:val="0"/>
      <w:numFmt w:val="bullet"/>
      <w:lvlText w:val="•"/>
      <w:lvlJc w:val="left"/>
      <w:pPr>
        <w:ind w:left="6767" w:hanging="360"/>
      </w:pPr>
      <w:rPr>
        <w:rFonts w:hint="default"/>
        <w:lang w:val="id" w:eastAsia="en-US" w:bidi="ar-SA"/>
      </w:rPr>
    </w:lvl>
    <w:lvl w:ilvl="7" w:tentative="0">
      <w:start w:val="0"/>
      <w:numFmt w:val="bullet"/>
      <w:lvlText w:val="•"/>
      <w:lvlJc w:val="left"/>
      <w:pPr>
        <w:ind w:left="7752" w:hanging="360"/>
      </w:pPr>
      <w:rPr>
        <w:rFonts w:hint="default"/>
        <w:lang w:val="id" w:eastAsia="en-US" w:bidi="ar-SA"/>
      </w:rPr>
    </w:lvl>
    <w:lvl w:ilvl="8" w:tentative="0">
      <w:start w:val="0"/>
      <w:numFmt w:val="bullet"/>
      <w:lvlText w:val="•"/>
      <w:lvlJc w:val="left"/>
      <w:pPr>
        <w:ind w:left="8737" w:hanging="360"/>
      </w:pPr>
      <w:rPr>
        <w:rFonts w:hint="default"/>
        <w:lang w:val="id" w:eastAsia="en-US" w:bidi="ar-SA"/>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51BD7474"/>
    <w:rsid w:val="5F40118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qFormat/>
    <w:uiPriority w:val="1"/>
    <w:pPr>
      <w:ind w:left="133"/>
      <w:outlineLvl w:val="1"/>
    </w:pPr>
    <w:rPr>
      <w:rFonts w:ascii="Times New Roman" w:hAnsi="Times New Roman" w:eastAsia="Times New Roman" w:cs="Times New Roman"/>
      <w:b/>
      <w:bCs/>
      <w:sz w:val="24"/>
      <w:szCs w:val="24"/>
      <w:lang w:val="id"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id" w:eastAsia="en-US" w:bidi="ar-SA"/>
    </w:rPr>
  </w:style>
  <w:style w:type="table" w:customStyle="1" w:styleId="6">
    <w:name w:val="Table Normal1"/>
    <w:semiHidden/>
    <w:unhideWhenUsed/>
    <w:qFormat/>
    <w:uiPriority w:val="2"/>
    <w:tblPr>
      <w:tblCellMar>
        <w:top w:w="0" w:type="dxa"/>
        <w:left w:w="0" w:type="dxa"/>
        <w:bottom w:w="0" w:type="dxa"/>
        <w:right w:w="0" w:type="dxa"/>
      </w:tblCellMar>
    </w:tblPr>
  </w:style>
  <w:style w:type="paragraph" w:styleId="7">
    <w:name w:val="List Paragraph"/>
    <w:basedOn w:val="1"/>
    <w:qFormat/>
    <w:uiPriority w:val="1"/>
    <w:pPr>
      <w:spacing w:before="22"/>
      <w:ind w:left="853" w:hanging="359"/>
    </w:pPr>
    <w:rPr>
      <w:rFonts w:ascii="Times New Roman" w:hAnsi="Times New Roman" w:eastAsia="Times New Roman" w:cs="Times New Roman"/>
      <w:lang w:val="id" w:eastAsia="en-US" w:bidi="ar-SA"/>
    </w:rPr>
  </w:style>
  <w:style w:type="paragraph" w:customStyle="1" w:styleId="8">
    <w:name w:val="Table Paragraph"/>
    <w:basedOn w:val="1"/>
    <w:qFormat/>
    <w:uiPriority w:val="1"/>
    <w:pPr>
      <w:ind w:left="105"/>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TotalTime>77</TotalTime>
  <ScaleCrop>false</ScaleCrop>
  <LinksUpToDate>false</LinksUpToDate>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2024-10-18T00:58:00Z</dcterms:created>
  <dc:creator>Muhammad Unggul Pamenang</dc:creator>
  <cp:lastModifiedBy>adinda mirza</cp:lastModifiedBy>
  <dcterms:modified xsi:type="dcterms:W3CDTF">2024-10-18T04:53:45Z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Microsoft® Word 2016</vt:lpwstr>
  </property>
  <property fmtid="{D5CDD505-2E9C-101B-9397-08002B2CF9AE}" pid="4" name="LastSaved">
    <vt:filetime>2024-10-18T00:00:00Z</vt:filetime>
  </property>
  <property fmtid="{D5CDD505-2E9C-101B-9397-08002B2CF9AE}" pid="5" name="Producer">
    <vt:lpwstr>Microsoft® Word 2016</vt:lpwstr>
  </property>
  <property fmtid="{D5CDD505-2E9C-101B-9397-08002B2CF9AE}" pid="6" name="KSOProductBuildVer">
    <vt:lpwstr>1033-12.2.0.18586</vt:lpwstr>
  </property>
  <property fmtid="{D5CDD505-2E9C-101B-9397-08002B2CF9AE}" pid="7" name="ICV">
    <vt:lpwstr>47C6914D9D69469199178FB227F3188C_12</vt:lpwstr>
  </property>
</Properties>
</file>